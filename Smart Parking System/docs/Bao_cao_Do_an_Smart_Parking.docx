
<file path=[Content_Types].xml><?xml version="1.0" encoding="utf-8"?>
<Types xmlns="http://schemas.openxmlformats.org/package/2006/content-types">
  <Default Extension="emf" ContentType="image/x-emf"/>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bookmarkStart w:id="0" w:name="_GoBack"/>
      <w:bookmarkEnd w:id="0"/>
      <w:r>
        <w:rPr>
          <w:b/>
          <w:color w:val="000000"/>
          <w:sz w:val="30"/>
        </w:rPr>
        <w:t>CHƯƠNG 1: GIỚI THIỆU ĐỀ TÀI &amp; KIẾN TRÚC TỔNG QUAN</w:t>
      </w:r>
    </w:p>
    <w:p>
      <w:pPr>
        <w:pStyle w:val="3"/>
      </w:pPr>
      <w:r>
        <w:rPr>
          <w:b/>
          <w:color w:val="000000"/>
          <w:sz w:val="26"/>
        </w:rPr>
        <w:t>1.1. Đặt vấn đề và Mục tiêu đề tài</w:t>
      </w:r>
    </w:p>
    <w:p>
      <w:r>
        <w:t>Trong bối cảnh đô thị hóa nhanh chóng, nhu cầu về đỗ xe tại các trung tâm thương mại, tòa nhà thông minh ngày càng tăng cao. Các hệ thống quản lý bãi đỗ xe truyền thống thường đối mặt với các vấn đề về tắc nghẽn giao thông tại cổng ra vào, khó khăn trong tìm kiếm vị trí trống, và rủi ro mất mát an ninh thông tin. Kiến trúc của các hệ thống IoT hiện nay cũng đặt ra nhiều lo ngại về bảo mật khi dữ liệu truyền qua môi trường internet không dây dễ bị tấn công nghe lén (Eavesdropping), tấn công phát lại (Replay attack), hay giả mạo thiết bị (Device Spoofing).</w:t>
      </w:r>
    </w:p>
    <w:p>
      <w:r>
        <w:t>Đề tài này hướng đến việc thiết kế và xây dựng một hệ thống IoT Smart Parking hoàn chỉnh, áp dụng các kỹ thuật bảo mật kiến trúc phân lớp từ phần cứng lên phần mềm bao gồm:</w:t>
      </w:r>
      <w:r>
        <w:br w:type="textWrapping"/>
      </w:r>
      <w:r>
        <w:t>- Xác thực và mã hóa đường truyền qua giao thức mTLS (Mutual TLS) bảo vệ kết nối giữa thiết bị IoT (ESP32, Raspberry Pi) và Broker MQTT.</w:t>
      </w:r>
      <w:r>
        <w:br w:type="textWrapping"/>
      </w:r>
      <w:r>
        <w:t>- Bảo mật dữ liệu nhạy cảm của người dùng (biển số xe) lưu trữ trong cơ sở dữ liệu bằng thuật toán mã hóa đối xứng AES-256.</w:t>
      </w:r>
      <w:r>
        <w:br w:type="textWrapping"/>
      </w:r>
      <w:r>
        <w:t>- Phòng chống tấn công phát lại bằng cơ chế Nonce &amp; Timestamp lưu giữ trên bộ nhớ đệm phân tán Redis.</w:t>
      </w:r>
      <w:r>
        <w:br w:type="textWrapping"/>
      </w:r>
      <w:r>
        <w:t>- Giới hạn tần suất yêu cầu chống brute-force đăng nhập sử dụng giải thuật Token Bucket thông qua thư viện Bucket4j.</w:t>
      </w:r>
      <w:r>
        <w:br w:type="textWrapping"/>
      </w:r>
      <w:r>
        <w:t>- Ghi nhận nhật ký kiểm toán bảo mật (Security Audit Logging) tự động qua AOP để phục vụ công tác giám sát điều tra sự cố.</w:t>
      </w:r>
    </w:p>
    <w:p>
      <w:pPr>
        <w:pStyle w:val="3"/>
      </w:pPr>
      <w:r>
        <w:rPr>
          <w:b/>
          <w:color w:val="000000"/>
          <w:sz w:val="26"/>
        </w:rPr>
        <w:t>1.2. Sơ đồ kiến trúc tổng quan hệ thống</w:t>
      </w:r>
    </w:p>
    <w:p>
      <w:r>
        <w:t>Hệ thống Smart Parking được xây dựng trên một kiến trúc phân lớp hướng dịch vụ (Service-Oriented Architecture - SOA) tích hợp công nghệ IoT. Sự trao đổi thông tin diễn ra thông qua ba phương thức giao tiếp chính: RESTful API, WebSocket STOMP và MQTT qua TLS. Dưới đây là mô tả luồng giao tiếp dữ liệu:</w:t>
      </w:r>
    </w:p>
    <w:p>
      <w:pPr>
        <w:spacing w:before="120" w:after="120"/>
        <w:jc w:val="center"/>
      </w:pPr>
      <w:r>
        <w:drawing>
          <wp:inline distT="0" distB="0" distL="114300" distR="114300">
            <wp:extent cx="5303520" cy="5303520"/>
            <wp:effectExtent l="0" t="0" r="11430" b="1143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303520" cy="5303520"/>
                    </a:xfrm>
                    <a:prstGeom prst="rect">
                      <a:avLst/>
                    </a:prstGeom>
                  </pic:spPr>
                </pic:pic>
              </a:graphicData>
            </a:graphic>
          </wp:inline>
        </w:drawing>
      </w:r>
    </w:p>
    <w:p>
      <w:pPr>
        <w:spacing w:before="40" w:after="240"/>
        <w:jc w:val="center"/>
      </w:pPr>
      <w:r>
        <w:rPr>
          <w:b/>
          <w:i/>
          <w:sz w:val="21"/>
        </w:rPr>
        <w:t>Hình 1.1: Sơ đồ kiến trúc tổng quan và bảo mật hệ thống IoT Smart Parking</w:t>
      </w:r>
    </w:p>
    <w:p>
      <w:r>
        <w:rPr>
          <w:b/>
        </w:rPr>
        <w:t>1. Lớp Thiết bị IoT (Edge Devices Layer):</w:t>
      </w:r>
    </w:p>
    <w:p>
      <w:pPr>
        <w:pStyle w:val="23"/>
      </w:pPr>
      <w:r>
        <w:t xml:space="preserve">   - ESP32 chịu trách nhiệm đọc cảm biến siêu âm HC-SR04 định kỳ 1 giây để cập nhật trạng thái trống/bận tại các vị trí đỗ. ESP32 kết nối tới Mosquitto Broker trên cổng 8883 thông qua giao thức mTLS sử dụng chứng chỉ X.509 riêng biệt được cấp phát.</w:t>
      </w:r>
    </w:p>
    <w:p>
      <w:pPr>
        <w:pStyle w:val="23"/>
      </w:pPr>
      <w:r>
        <w:t xml:space="preserve">   - Raspberry Pi quản lý camera IP đặt tại các cổng kiểm soát ra vào. Khi có xe tới cổng, RPi chạy thuật toán nhận dạng biển số OCR (YOLOv8 Nano) hoặc quét mã QR trên vé đỗ xe của tài xế. Dữ liệu biển số xe nhận diện được gửi về Backend thông qua HTTP REST API bảo mật.</w:t>
      </w:r>
    </w:p>
    <w:p>
      <w:r>
        <w:rPr>
          <w:b/>
        </w:rPr>
        <w:t>2. Lớp Hạ tầng và Trung gian (Broker &amp; Gateway Layer):</w:t>
      </w:r>
    </w:p>
    <w:p>
      <w:pPr>
        <w:pStyle w:val="23"/>
      </w:pPr>
      <w:r>
        <w:t xml:space="preserve">   - Mosquitto Broker chạy độc lập trong container, áp dụng phân quyền ACL (Access Control List) gắt gao. Chỉ thiết bị có Certificate Common Name (CN) tương ứng mới được phép viết (publish) lên topic trạng thái và đọc (subscribe) topic điều khiển barie cổng.</w:t>
      </w:r>
    </w:p>
    <w:p>
      <w:pPr>
        <w:pStyle w:val="23"/>
      </w:pPr>
      <w:r>
        <w:t xml:space="preserve">   - Nginx làm API Gateway và thực hiện TLS termination. Mọi yêu cầu từ Web Admin Dashboard và Mobile App đều phải đi qua Nginx cổng 443 trước khi định tuyến nội bộ vào Spring Boot App cổng 8080.</w:t>
      </w:r>
    </w:p>
    <w:p>
      <w:r>
        <w:rPr>
          <w:b/>
        </w:rPr>
        <w:t>3. Lớp Xử lý Trung tâm (Backend Core Layer):</w:t>
      </w:r>
    </w:p>
    <w:p>
      <w:pPr>
        <w:pStyle w:val="23"/>
      </w:pPr>
      <w:r>
        <w:t xml:space="preserve">   - Spring Boot Backend chịu trách nhiệm xử lý logic nghiệp vụ đặt chỗ (Booking), quản lý ví điện tử của tài xế, quản lý đăng ký phương tiện và điều khiển từ xa thiết bị. Backend duy trì kết nối WebSocket STOMP tới Web Admin Dashboard để cập nhật trạng thái sơ đồ bãi đỗ thời gian thực.</w:t>
      </w:r>
    </w:p>
    <w:p>
      <w:pPr>
        <w:pStyle w:val="2"/>
      </w:pPr>
      <w:r>
        <w:rPr>
          <w:b/>
          <w:color w:val="000000"/>
          <w:sz w:val="30"/>
        </w:rPr>
        <w:t>CHƯƠNG 2: THIẾT KẾ CƠ SỞ DỮ LIỆU &amp; CORE BACKEND</w:t>
      </w:r>
    </w:p>
    <w:p>
      <w:pPr>
        <w:pStyle w:val="3"/>
      </w:pPr>
      <w:r>
        <w:rPr>
          <w:b/>
          <w:color w:val="000000"/>
          <w:sz w:val="26"/>
        </w:rPr>
        <w:t>2.1. Thực thể cơ sở dữ liệu chi tiết (Database Schema)</w:t>
      </w:r>
    </w:p>
    <w:p>
      <w:r>
        <w:t>Cơ sở dữ liệu được thiết kế trên hệ quản trị cơ sở dữ liệu quan hệ PostgreSQL 16. Hệ thống quản lý thông tin thông qua 7 thực thể chính. Cấu trúc thiết kế chi tiết các trường, kiểu dữ liệu, các khóa liên kết ngoại và các ràng buộc được thể hiện cụ thể ở các bảng dưới đây:</w:t>
      </w:r>
    </w:p>
    <w:p>
      <w:r>
        <w:rPr>
          <w:b/>
        </w:rPr>
        <w:t>Bảng 2.1: Cấu trúc thực thể users (Người dùng)</w:t>
      </w:r>
    </w:p>
    <w:tbl>
      <w:tblPr>
        <w:tblStyle w:val="12"/>
        <w:tblW w:w="0" w:type="auto"/>
        <w:jc w:val="center"/>
        <w:tblLayout w:type="autofit"/>
        <w:tblCellMar>
          <w:top w:w="0" w:type="dxa"/>
          <w:left w:w="108" w:type="dxa"/>
          <w:bottom w:w="0" w:type="dxa"/>
          <w:right w:w="108" w:type="dxa"/>
        </w:tblCellMar>
      </w:tblPr>
      <w:tblGrid>
        <w:gridCol w:w="759"/>
        <w:gridCol w:w="1749"/>
        <w:gridCol w:w="1733"/>
        <w:gridCol w:w="967"/>
        <w:gridCol w:w="1372"/>
        <w:gridCol w:w="3123"/>
      </w:tblGrid>
      <w:tr>
        <w:tblPrEx>
          <w:tblCellMar>
            <w:top w:w="0" w:type="dxa"/>
            <w:left w:w="108" w:type="dxa"/>
            <w:bottom w:w="0" w:type="dxa"/>
            <w:right w:w="108" w:type="dxa"/>
          </w:tblCellMar>
        </w:tblPrEx>
        <w:trPr>
          <w:jc w:val="center"/>
        </w:trPr>
        <w:tc>
          <w:tcPr>
            <w:tcW w:w="720" w:type="dxa"/>
            <w:shd w:val="clear" w:color="auto" w:fill="1A237E"/>
            <w:tcMar>
              <w:top w:w="120" w:type="dxa"/>
              <w:left w:w="150" w:type="dxa"/>
              <w:bottom w:w="120" w:type="dxa"/>
              <w:right w:w="150" w:type="dxa"/>
            </w:tcMar>
          </w:tcPr>
          <w:p>
            <w:pPr>
              <w:jc w:val="left"/>
            </w:pPr>
            <w:r>
              <w:rPr>
                <w:rFonts w:ascii="Times New Roman" w:hAnsi="Times New Roman"/>
                <w:b/>
                <w:color w:val="FFFFFF"/>
                <w:sz w:val="22"/>
              </w:rPr>
              <w:t>STT</w:t>
            </w:r>
          </w:p>
        </w:tc>
        <w:tc>
          <w:tcPr>
            <w:tcW w:w="1728" w:type="dxa"/>
            <w:shd w:val="clear" w:color="auto" w:fill="1A237E"/>
            <w:tcMar>
              <w:top w:w="120" w:type="dxa"/>
              <w:left w:w="150" w:type="dxa"/>
              <w:bottom w:w="120" w:type="dxa"/>
              <w:right w:w="150" w:type="dxa"/>
            </w:tcMar>
          </w:tcPr>
          <w:p>
            <w:pPr>
              <w:jc w:val="left"/>
            </w:pPr>
            <w:r>
              <w:rPr>
                <w:rFonts w:ascii="Times New Roman" w:hAnsi="Times New Roman"/>
                <w:b/>
                <w:color w:val="FFFFFF"/>
                <w:sz w:val="22"/>
              </w:rPr>
              <w:t>Tên trường</w:t>
            </w:r>
          </w:p>
        </w:tc>
        <w:tc>
          <w:tcPr>
            <w:tcW w:w="1728" w:type="dxa"/>
            <w:shd w:val="clear" w:color="auto" w:fill="1A237E"/>
            <w:tcMar>
              <w:top w:w="120" w:type="dxa"/>
              <w:left w:w="150" w:type="dxa"/>
              <w:bottom w:w="120" w:type="dxa"/>
              <w:right w:w="150" w:type="dxa"/>
            </w:tcMar>
          </w:tcPr>
          <w:p>
            <w:pPr>
              <w:jc w:val="left"/>
            </w:pPr>
            <w:r>
              <w:rPr>
                <w:rFonts w:ascii="Times New Roman" w:hAnsi="Times New Roman"/>
                <w:b/>
                <w:color w:val="FFFFFF"/>
                <w:sz w:val="22"/>
              </w:rPr>
              <w:t>Kiểu dữ liệu</w:t>
            </w:r>
          </w:p>
        </w:tc>
        <w:tc>
          <w:tcPr>
            <w:tcW w:w="864" w:type="dxa"/>
            <w:shd w:val="clear" w:color="auto" w:fill="1A237E"/>
            <w:tcMar>
              <w:top w:w="120" w:type="dxa"/>
              <w:left w:w="150" w:type="dxa"/>
              <w:bottom w:w="120" w:type="dxa"/>
              <w:right w:w="150" w:type="dxa"/>
            </w:tcMar>
          </w:tcPr>
          <w:p>
            <w:pPr>
              <w:jc w:val="left"/>
            </w:pPr>
            <w:r>
              <w:rPr>
                <w:rFonts w:ascii="Times New Roman" w:hAnsi="Times New Roman"/>
                <w:b/>
                <w:color w:val="FFFFFF"/>
                <w:sz w:val="22"/>
              </w:rPr>
              <w:t>Khóa</w:t>
            </w:r>
          </w:p>
        </w:tc>
        <w:tc>
          <w:tcPr>
            <w:tcW w:w="1440" w:type="dxa"/>
            <w:shd w:val="clear" w:color="auto" w:fill="1A237E"/>
            <w:tcMar>
              <w:top w:w="120" w:type="dxa"/>
              <w:left w:w="150" w:type="dxa"/>
              <w:bottom w:w="120" w:type="dxa"/>
              <w:right w:w="150" w:type="dxa"/>
            </w:tcMar>
          </w:tcPr>
          <w:p>
            <w:pPr>
              <w:jc w:val="left"/>
            </w:pPr>
            <w:r>
              <w:rPr>
                <w:rFonts w:ascii="Times New Roman" w:hAnsi="Times New Roman"/>
                <w:b/>
                <w:color w:val="FFFFFF"/>
                <w:sz w:val="22"/>
              </w:rPr>
              <w:t>Ràng buộc</w:t>
            </w:r>
          </w:p>
        </w:tc>
        <w:tc>
          <w:tcPr>
            <w:tcW w:w="3600" w:type="dxa"/>
            <w:shd w:val="clear" w:color="auto" w:fill="1A237E"/>
            <w:tcMar>
              <w:top w:w="120" w:type="dxa"/>
              <w:left w:w="150" w:type="dxa"/>
              <w:bottom w:w="120" w:type="dxa"/>
              <w:right w:w="150" w:type="dxa"/>
            </w:tcMar>
          </w:tcPr>
          <w:p>
            <w:pPr>
              <w:jc w:val="left"/>
            </w:pPr>
            <w:r>
              <w:rPr>
                <w:rFonts w:ascii="Times New Roman" w:hAnsi="Times New Roman"/>
                <w:b/>
                <w:color w:val="FFFFFF"/>
                <w:sz w:val="22"/>
              </w:rPr>
              <w:t>Mô tả</w:t>
            </w:r>
          </w:p>
        </w:tc>
      </w:tr>
      <w:tr>
        <w:tblPrEx>
          <w:tblCellMar>
            <w:top w:w="0" w:type="dxa"/>
            <w:left w:w="108" w:type="dxa"/>
            <w:bottom w:w="0" w:type="dxa"/>
            <w:right w:w="108" w:type="dxa"/>
          </w:tblCellMar>
        </w:tblPrEx>
        <w:trPr>
          <w:jc w:val="center"/>
        </w:trPr>
        <w:tc>
          <w:tcPr>
            <w:tcW w:w="720" w:type="dxa"/>
            <w:tcMar>
              <w:top w:w="100" w:type="dxa"/>
              <w:left w:w="150" w:type="dxa"/>
              <w:bottom w:w="100" w:type="dxa"/>
              <w:right w:w="150" w:type="dxa"/>
            </w:tcMar>
          </w:tcPr>
          <w:p>
            <w:pPr>
              <w:jc w:val="left"/>
            </w:pPr>
            <w:r>
              <w:rPr>
                <w:rFonts w:ascii="Times New Roman" w:hAnsi="Times New Roman"/>
                <w:sz w:val="21"/>
              </w:rPr>
              <w:t>1</w:t>
            </w:r>
          </w:p>
        </w:tc>
        <w:tc>
          <w:tcPr>
            <w:tcW w:w="1728" w:type="dxa"/>
            <w:tcMar>
              <w:top w:w="100" w:type="dxa"/>
              <w:left w:w="150" w:type="dxa"/>
              <w:bottom w:w="100" w:type="dxa"/>
              <w:right w:w="150" w:type="dxa"/>
            </w:tcMar>
          </w:tcPr>
          <w:p>
            <w:pPr>
              <w:jc w:val="left"/>
            </w:pPr>
            <w:r>
              <w:rPr>
                <w:rFonts w:ascii="Times New Roman" w:hAnsi="Times New Roman"/>
                <w:sz w:val="21"/>
              </w:rPr>
              <w:t>id</w:t>
            </w:r>
          </w:p>
        </w:tc>
        <w:tc>
          <w:tcPr>
            <w:tcW w:w="1728" w:type="dxa"/>
            <w:tcMar>
              <w:top w:w="100" w:type="dxa"/>
              <w:left w:w="150" w:type="dxa"/>
              <w:bottom w:w="100" w:type="dxa"/>
              <w:right w:w="150" w:type="dxa"/>
            </w:tcMar>
          </w:tcPr>
          <w:p>
            <w:pPr>
              <w:jc w:val="left"/>
            </w:pPr>
            <w:r>
              <w:rPr>
                <w:rFonts w:ascii="Times New Roman" w:hAnsi="Times New Roman"/>
                <w:sz w:val="21"/>
              </w:rPr>
              <w:t>BIGSERIAL</w:t>
            </w:r>
          </w:p>
        </w:tc>
        <w:tc>
          <w:tcPr>
            <w:tcW w:w="864" w:type="dxa"/>
            <w:tcMar>
              <w:top w:w="100" w:type="dxa"/>
              <w:left w:w="150" w:type="dxa"/>
              <w:bottom w:w="100" w:type="dxa"/>
              <w:right w:w="150" w:type="dxa"/>
            </w:tcMar>
          </w:tcPr>
          <w:p>
            <w:pPr>
              <w:jc w:val="left"/>
            </w:pPr>
            <w:r>
              <w:rPr>
                <w:rFonts w:ascii="Times New Roman" w:hAnsi="Times New Roman"/>
                <w:sz w:val="21"/>
              </w:rPr>
              <w:t>PK</w:t>
            </w:r>
          </w:p>
        </w:tc>
        <w:tc>
          <w:tcPr>
            <w:tcW w:w="1440" w:type="dxa"/>
            <w:tcMar>
              <w:top w:w="100" w:type="dxa"/>
              <w:left w:w="150" w:type="dxa"/>
              <w:bottom w:w="100" w:type="dxa"/>
              <w:right w:w="150" w:type="dxa"/>
            </w:tcMar>
          </w:tcPr>
          <w:p>
            <w:pPr>
              <w:jc w:val="left"/>
            </w:pPr>
            <w:r>
              <w:rPr>
                <w:rFonts w:ascii="Times New Roman" w:hAnsi="Times New Roman"/>
                <w:sz w:val="21"/>
              </w:rPr>
              <w:t>NOT NULL</w:t>
            </w:r>
          </w:p>
        </w:tc>
        <w:tc>
          <w:tcPr>
            <w:tcW w:w="3600" w:type="dxa"/>
            <w:tcMar>
              <w:top w:w="100" w:type="dxa"/>
              <w:left w:w="150" w:type="dxa"/>
              <w:bottom w:w="100" w:type="dxa"/>
              <w:right w:w="150" w:type="dxa"/>
            </w:tcMar>
          </w:tcPr>
          <w:p>
            <w:pPr>
              <w:jc w:val="left"/>
            </w:pPr>
            <w:r>
              <w:rPr>
                <w:rFonts w:ascii="Times New Roman" w:hAnsi="Times New Roman"/>
                <w:sz w:val="21"/>
              </w:rPr>
              <w:t>Khóa chính tự tăng</w:t>
            </w:r>
          </w:p>
        </w:tc>
      </w:tr>
      <w:tr>
        <w:tblPrEx>
          <w:tblCellMar>
            <w:top w:w="0" w:type="dxa"/>
            <w:left w:w="108" w:type="dxa"/>
            <w:bottom w:w="0" w:type="dxa"/>
            <w:right w:w="108" w:type="dxa"/>
          </w:tblCellMar>
        </w:tblPrEx>
        <w:trPr>
          <w:jc w:val="center"/>
        </w:trPr>
        <w:tc>
          <w:tcPr>
            <w:tcW w:w="720" w:type="dxa"/>
            <w:shd w:val="clear" w:color="auto" w:fill="F0F2F5"/>
            <w:tcMar>
              <w:top w:w="100" w:type="dxa"/>
              <w:left w:w="150" w:type="dxa"/>
              <w:bottom w:w="100" w:type="dxa"/>
              <w:right w:w="150" w:type="dxa"/>
            </w:tcMar>
          </w:tcPr>
          <w:p>
            <w:pPr>
              <w:jc w:val="left"/>
            </w:pPr>
            <w:r>
              <w:rPr>
                <w:rFonts w:ascii="Times New Roman" w:hAnsi="Times New Roman"/>
                <w:sz w:val="21"/>
              </w:rPr>
              <w:t>2</w:t>
            </w:r>
          </w:p>
        </w:tc>
        <w:tc>
          <w:tcPr>
            <w:tcW w:w="1728" w:type="dxa"/>
            <w:shd w:val="clear" w:color="auto" w:fill="F0F2F5"/>
            <w:tcMar>
              <w:top w:w="100" w:type="dxa"/>
              <w:left w:w="150" w:type="dxa"/>
              <w:bottom w:w="100" w:type="dxa"/>
              <w:right w:w="150" w:type="dxa"/>
            </w:tcMar>
          </w:tcPr>
          <w:p>
            <w:pPr>
              <w:jc w:val="left"/>
            </w:pPr>
            <w:r>
              <w:rPr>
                <w:rFonts w:ascii="Times New Roman" w:hAnsi="Times New Roman"/>
                <w:sz w:val="21"/>
              </w:rPr>
              <w:t>email</w:t>
            </w:r>
          </w:p>
        </w:tc>
        <w:tc>
          <w:tcPr>
            <w:tcW w:w="1728" w:type="dxa"/>
            <w:shd w:val="clear" w:color="auto" w:fill="F0F2F5"/>
            <w:tcMar>
              <w:top w:w="100" w:type="dxa"/>
              <w:left w:w="150" w:type="dxa"/>
              <w:bottom w:w="100" w:type="dxa"/>
              <w:right w:w="150" w:type="dxa"/>
            </w:tcMar>
          </w:tcPr>
          <w:p>
            <w:pPr>
              <w:jc w:val="left"/>
            </w:pPr>
            <w:r>
              <w:rPr>
                <w:rFonts w:ascii="Times New Roman" w:hAnsi="Times New Roman"/>
                <w:sz w:val="21"/>
              </w:rPr>
              <w:t>VARCHAR(255)</w:t>
            </w:r>
          </w:p>
        </w:tc>
        <w:tc>
          <w:tcPr>
            <w:tcW w:w="864" w:type="dxa"/>
            <w:shd w:val="clear" w:color="auto" w:fill="F0F2F5"/>
            <w:tcMar>
              <w:top w:w="100" w:type="dxa"/>
              <w:left w:w="150" w:type="dxa"/>
              <w:bottom w:w="100" w:type="dxa"/>
              <w:right w:w="150" w:type="dxa"/>
            </w:tcMar>
          </w:tcPr>
          <w:p>
            <w:pPr>
              <w:jc w:val="left"/>
            </w:pPr>
            <w:r>
              <w:rPr>
                <w:rFonts w:ascii="Times New Roman" w:hAnsi="Times New Roman"/>
                <w:sz w:val="21"/>
              </w:rPr>
              <w:t>Unique</w:t>
            </w:r>
          </w:p>
        </w:tc>
        <w:tc>
          <w:tcPr>
            <w:tcW w:w="1440" w:type="dxa"/>
            <w:shd w:val="clear" w:color="auto" w:fill="F0F2F5"/>
            <w:tcMar>
              <w:top w:w="100" w:type="dxa"/>
              <w:left w:w="150" w:type="dxa"/>
              <w:bottom w:w="100" w:type="dxa"/>
              <w:right w:w="150" w:type="dxa"/>
            </w:tcMar>
          </w:tcPr>
          <w:p>
            <w:pPr>
              <w:jc w:val="left"/>
            </w:pPr>
            <w:r>
              <w:rPr>
                <w:rFonts w:ascii="Times New Roman" w:hAnsi="Times New Roman"/>
                <w:sz w:val="21"/>
              </w:rPr>
              <w:t>NOT NULL</w:t>
            </w:r>
          </w:p>
        </w:tc>
        <w:tc>
          <w:tcPr>
            <w:tcW w:w="3600" w:type="dxa"/>
            <w:shd w:val="clear" w:color="auto" w:fill="F0F2F5"/>
            <w:tcMar>
              <w:top w:w="100" w:type="dxa"/>
              <w:left w:w="150" w:type="dxa"/>
              <w:bottom w:w="100" w:type="dxa"/>
              <w:right w:w="150" w:type="dxa"/>
            </w:tcMar>
          </w:tcPr>
          <w:p>
            <w:pPr>
              <w:jc w:val="left"/>
            </w:pPr>
            <w:r>
              <w:rPr>
                <w:rFonts w:ascii="Times New Roman" w:hAnsi="Times New Roman"/>
                <w:sz w:val="21"/>
              </w:rPr>
              <w:t>Email đăng nhập, định dạng chuẩn</w:t>
            </w:r>
          </w:p>
        </w:tc>
      </w:tr>
      <w:tr>
        <w:tblPrEx>
          <w:tblCellMar>
            <w:top w:w="0" w:type="dxa"/>
            <w:left w:w="108" w:type="dxa"/>
            <w:bottom w:w="0" w:type="dxa"/>
            <w:right w:w="108" w:type="dxa"/>
          </w:tblCellMar>
        </w:tblPrEx>
        <w:trPr>
          <w:jc w:val="center"/>
        </w:trPr>
        <w:tc>
          <w:tcPr>
            <w:tcW w:w="720" w:type="dxa"/>
            <w:tcMar>
              <w:top w:w="100" w:type="dxa"/>
              <w:left w:w="150" w:type="dxa"/>
              <w:bottom w:w="100" w:type="dxa"/>
              <w:right w:w="150" w:type="dxa"/>
            </w:tcMar>
          </w:tcPr>
          <w:p>
            <w:pPr>
              <w:jc w:val="left"/>
            </w:pPr>
            <w:r>
              <w:rPr>
                <w:rFonts w:ascii="Times New Roman" w:hAnsi="Times New Roman"/>
                <w:sz w:val="21"/>
              </w:rPr>
              <w:t>3</w:t>
            </w:r>
          </w:p>
        </w:tc>
        <w:tc>
          <w:tcPr>
            <w:tcW w:w="1728" w:type="dxa"/>
            <w:tcMar>
              <w:top w:w="100" w:type="dxa"/>
              <w:left w:w="150" w:type="dxa"/>
              <w:bottom w:w="100" w:type="dxa"/>
              <w:right w:w="150" w:type="dxa"/>
            </w:tcMar>
          </w:tcPr>
          <w:p>
            <w:pPr>
              <w:jc w:val="left"/>
            </w:pPr>
            <w:r>
              <w:rPr>
                <w:rFonts w:ascii="Times New Roman" w:hAnsi="Times New Roman"/>
                <w:sz w:val="21"/>
              </w:rPr>
              <w:t>password_hash</w:t>
            </w:r>
          </w:p>
        </w:tc>
        <w:tc>
          <w:tcPr>
            <w:tcW w:w="1728" w:type="dxa"/>
            <w:tcMar>
              <w:top w:w="100" w:type="dxa"/>
              <w:left w:w="150" w:type="dxa"/>
              <w:bottom w:w="100" w:type="dxa"/>
              <w:right w:w="150" w:type="dxa"/>
            </w:tcMar>
          </w:tcPr>
          <w:p>
            <w:pPr>
              <w:jc w:val="left"/>
            </w:pPr>
            <w:r>
              <w:rPr>
                <w:rFonts w:ascii="Times New Roman" w:hAnsi="Times New Roman"/>
                <w:sz w:val="21"/>
              </w:rPr>
              <w:t>VARCHAR(255)</w:t>
            </w:r>
          </w:p>
        </w:tc>
        <w:tc>
          <w:tcPr>
            <w:tcW w:w="864" w:type="dxa"/>
            <w:tcMar>
              <w:top w:w="100" w:type="dxa"/>
              <w:left w:w="150" w:type="dxa"/>
              <w:bottom w:w="100" w:type="dxa"/>
              <w:right w:w="150" w:type="dxa"/>
            </w:tcMar>
          </w:tcPr>
          <w:p>
            <w:pPr>
              <w:jc w:val="left"/>
            </w:pPr>
            <w:r>
              <w:rPr>
                <w:rFonts w:ascii="Times New Roman" w:hAnsi="Times New Roman"/>
                <w:sz w:val="21"/>
              </w:rPr>
              <w:t>-</w:t>
            </w:r>
          </w:p>
        </w:tc>
        <w:tc>
          <w:tcPr>
            <w:tcW w:w="1440" w:type="dxa"/>
            <w:tcMar>
              <w:top w:w="100" w:type="dxa"/>
              <w:left w:w="150" w:type="dxa"/>
              <w:bottom w:w="100" w:type="dxa"/>
              <w:right w:w="150" w:type="dxa"/>
            </w:tcMar>
          </w:tcPr>
          <w:p>
            <w:pPr>
              <w:jc w:val="left"/>
            </w:pPr>
            <w:r>
              <w:rPr>
                <w:rFonts w:ascii="Times New Roman" w:hAnsi="Times New Roman"/>
                <w:sz w:val="21"/>
              </w:rPr>
              <w:t>NOT NULL</w:t>
            </w:r>
          </w:p>
        </w:tc>
        <w:tc>
          <w:tcPr>
            <w:tcW w:w="3600" w:type="dxa"/>
            <w:tcMar>
              <w:top w:w="100" w:type="dxa"/>
              <w:left w:w="150" w:type="dxa"/>
              <w:bottom w:w="100" w:type="dxa"/>
              <w:right w:w="150" w:type="dxa"/>
            </w:tcMar>
          </w:tcPr>
          <w:p>
            <w:pPr>
              <w:jc w:val="left"/>
            </w:pPr>
            <w:r>
              <w:rPr>
                <w:rFonts w:ascii="Times New Roman" w:hAnsi="Times New Roman"/>
                <w:sz w:val="21"/>
              </w:rPr>
              <w:t>Mật khẩu đã mã hóa BCrypt (độ an toàn 12)</w:t>
            </w:r>
          </w:p>
        </w:tc>
      </w:tr>
      <w:tr>
        <w:tblPrEx>
          <w:tblCellMar>
            <w:top w:w="0" w:type="dxa"/>
            <w:left w:w="108" w:type="dxa"/>
            <w:bottom w:w="0" w:type="dxa"/>
            <w:right w:w="108" w:type="dxa"/>
          </w:tblCellMar>
        </w:tblPrEx>
        <w:trPr>
          <w:jc w:val="center"/>
        </w:trPr>
        <w:tc>
          <w:tcPr>
            <w:tcW w:w="720" w:type="dxa"/>
            <w:shd w:val="clear" w:color="auto" w:fill="F0F2F5"/>
            <w:tcMar>
              <w:top w:w="100" w:type="dxa"/>
              <w:left w:w="150" w:type="dxa"/>
              <w:bottom w:w="100" w:type="dxa"/>
              <w:right w:w="150" w:type="dxa"/>
            </w:tcMar>
          </w:tcPr>
          <w:p>
            <w:pPr>
              <w:jc w:val="left"/>
            </w:pPr>
            <w:r>
              <w:rPr>
                <w:rFonts w:ascii="Times New Roman" w:hAnsi="Times New Roman"/>
                <w:sz w:val="21"/>
              </w:rPr>
              <w:t>4</w:t>
            </w:r>
          </w:p>
        </w:tc>
        <w:tc>
          <w:tcPr>
            <w:tcW w:w="1728" w:type="dxa"/>
            <w:shd w:val="clear" w:color="auto" w:fill="F0F2F5"/>
            <w:tcMar>
              <w:top w:w="100" w:type="dxa"/>
              <w:left w:w="150" w:type="dxa"/>
              <w:bottom w:w="100" w:type="dxa"/>
              <w:right w:w="150" w:type="dxa"/>
            </w:tcMar>
          </w:tcPr>
          <w:p>
            <w:pPr>
              <w:jc w:val="left"/>
            </w:pPr>
            <w:r>
              <w:rPr>
                <w:rFonts w:ascii="Times New Roman" w:hAnsi="Times New Roman"/>
                <w:sz w:val="21"/>
              </w:rPr>
              <w:t>full_name</w:t>
            </w:r>
          </w:p>
        </w:tc>
        <w:tc>
          <w:tcPr>
            <w:tcW w:w="1728" w:type="dxa"/>
            <w:shd w:val="clear" w:color="auto" w:fill="F0F2F5"/>
            <w:tcMar>
              <w:top w:w="100" w:type="dxa"/>
              <w:left w:w="150" w:type="dxa"/>
              <w:bottom w:w="100" w:type="dxa"/>
              <w:right w:w="150" w:type="dxa"/>
            </w:tcMar>
          </w:tcPr>
          <w:p>
            <w:pPr>
              <w:jc w:val="left"/>
            </w:pPr>
            <w:r>
              <w:rPr>
                <w:rFonts w:ascii="Times New Roman" w:hAnsi="Times New Roman"/>
                <w:sz w:val="21"/>
              </w:rPr>
              <w:t>VARCHAR(255)</w:t>
            </w:r>
          </w:p>
        </w:tc>
        <w:tc>
          <w:tcPr>
            <w:tcW w:w="864" w:type="dxa"/>
            <w:shd w:val="clear" w:color="auto" w:fill="F0F2F5"/>
            <w:tcMar>
              <w:top w:w="100" w:type="dxa"/>
              <w:left w:w="150" w:type="dxa"/>
              <w:bottom w:w="100" w:type="dxa"/>
              <w:right w:w="150" w:type="dxa"/>
            </w:tcMar>
          </w:tcPr>
          <w:p>
            <w:pPr>
              <w:jc w:val="left"/>
            </w:pPr>
            <w:r>
              <w:rPr>
                <w:rFonts w:ascii="Times New Roman" w:hAnsi="Times New Roman"/>
                <w:sz w:val="21"/>
              </w:rPr>
              <w:t>-</w:t>
            </w:r>
          </w:p>
        </w:tc>
        <w:tc>
          <w:tcPr>
            <w:tcW w:w="1440" w:type="dxa"/>
            <w:shd w:val="clear" w:color="auto" w:fill="F0F2F5"/>
            <w:tcMar>
              <w:top w:w="100" w:type="dxa"/>
              <w:left w:w="150" w:type="dxa"/>
              <w:bottom w:w="100" w:type="dxa"/>
              <w:right w:w="150" w:type="dxa"/>
            </w:tcMar>
          </w:tcPr>
          <w:p>
            <w:pPr>
              <w:jc w:val="left"/>
            </w:pPr>
            <w:r>
              <w:rPr>
                <w:rFonts w:ascii="Times New Roman" w:hAnsi="Times New Roman"/>
                <w:sz w:val="21"/>
              </w:rPr>
              <w:t>NOT NULL</w:t>
            </w:r>
          </w:p>
        </w:tc>
        <w:tc>
          <w:tcPr>
            <w:tcW w:w="3600" w:type="dxa"/>
            <w:shd w:val="clear" w:color="auto" w:fill="F0F2F5"/>
            <w:tcMar>
              <w:top w:w="100" w:type="dxa"/>
              <w:left w:w="150" w:type="dxa"/>
              <w:bottom w:w="100" w:type="dxa"/>
              <w:right w:w="150" w:type="dxa"/>
            </w:tcMar>
          </w:tcPr>
          <w:p>
            <w:pPr>
              <w:jc w:val="left"/>
            </w:pPr>
            <w:r>
              <w:rPr>
                <w:rFonts w:ascii="Times New Roman" w:hAnsi="Times New Roman"/>
                <w:sz w:val="21"/>
              </w:rPr>
              <w:t>Họ và tên người dùng</w:t>
            </w:r>
          </w:p>
        </w:tc>
      </w:tr>
      <w:tr>
        <w:tblPrEx>
          <w:tblCellMar>
            <w:top w:w="0" w:type="dxa"/>
            <w:left w:w="108" w:type="dxa"/>
            <w:bottom w:w="0" w:type="dxa"/>
            <w:right w:w="108" w:type="dxa"/>
          </w:tblCellMar>
        </w:tblPrEx>
        <w:trPr>
          <w:jc w:val="center"/>
        </w:trPr>
        <w:tc>
          <w:tcPr>
            <w:tcW w:w="720" w:type="dxa"/>
            <w:tcMar>
              <w:top w:w="100" w:type="dxa"/>
              <w:left w:w="150" w:type="dxa"/>
              <w:bottom w:w="100" w:type="dxa"/>
              <w:right w:w="150" w:type="dxa"/>
            </w:tcMar>
          </w:tcPr>
          <w:p>
            <w:pPr>
              <w:jc w:val="left"/>
            </w:pPr>
            <w:r>
              <w:rPr>
                <w:rFonts w:ascii="Times New Roman" w:hAnsi="Times New Roman"/>
                <w:sz w:val="21"/>
              </w:rPr>
              <w:t>5</w:t>
            </w:r>
          </w:p>
        </w:tc>
        <w:tc>
          <w:tcPr>
            <w:tcW w:w="1728" w:type="dxa"/>
            <w:tcMar>
              <w:top w:w="100" w:type="dxa"/>
              <w:left w:w="150" w:type="dxa"/>
              <w:bottom w:w="100" w:type="dxa"/>
              <w:right w:w="150" w:type="dxa"/>
            </w:tcMar>
          </w:tcPr>
          <w:p>
            <w:pPr>
              <w:jc w:val="left"/>
            </w:pPr>
            <w:r>
              <w:rPr>
                <w:rFonts w:ascii="Times New Roman" w:hAnsi="Times New Roman"/>
                <w:sz w:val="21"/>
              </w:rPr>
              <w:t>phone</w:t>
            </w:r>
          </w:p>
        </w:tc>
        <w:tc>
          <w:tcPr>
            <w:tcW w:w="1728" w:type="dxa"/>
            <w:tcMar>
              <w:top w:w="100" w:type="dxa"/>
              <w:left w:w="150" w:type="dxa"/>
              <w:bottom w:w="100" w:type="dxa"/>
              <w:right w:w="150" w:type="dxa"/>
            </w:tcMar>
          </w:tcPr>
          <w:p>
            <w:pPr>
              <w:jc w:val="left"/>
            </w:pPr>
            <w:r>
              <w:rPr>
                <w:rFonts w:ascii="Times New Roman" w:hAnsi="Times New Roman"/>
                <w:sz w:val="21"/>
              </w:rPr>
              <w:t>VARCHAR(20)</w:t>
            </w:r>
          </w:p>
        </w:tc>
        <w:tc>
          <w:tcPr>
            <w:tcW w:w="864" w:type="dxa"/>
            <w:tcMar>
              <w:top w:w="100" w:type="dxa"/>
              <w:left w:w="150" w:type="dxa"/>
              <w:bottom w:w="100" w:type="dxa"/>
              <w:right w:w="150" w:type="dxa"/>
            </w:tcMar>
          </w:tcPr>
          <w:p>
            <w:pPr>
              <w:jc w:val="left"/>
            </w:pPr>
            <w:r>
              <w:rPr>
                <w:rFonts w:ascii="Times New Roman" w:hAnsi="Times New Roman"/>
                <w:sz w:val="21"/>
              </w:rPr>
              <w:t>-</w:t>
            </w:r>
          </w:p>
        </w:tc>
        <w:tc>
          <w:tcPr>
            <w:tcW w:w="1440" w:type="dxa"/>
            <w:tcMar>
              <w:top w:w="100" w:type="dxa"/>
              <w:left w:w="150" w:type="dxa"/>
              <w:bottom w:w="100" w:type="dxa"/>
              <w:right w:w="150" w:type="dxa"/>
            </w:tcMar>
          </w:tcPr>
          <w:p>
            <w:pPr>
              <w:jc w:val="left"/>
            </w:pPr>
            <w:r>
              <w:rPr>
                <w:rFonts w:ascii="Times New Roman" w:hAnsi="Times New Roman"/>
                <w:sz w:val="21"/>
              </w:rPr>
              <w:t>Nullable</w:t>
            </w:r>
          </w:p>
        </w:tc>
        <w:tc>
          <w:tcPr>
            <w:tcW w:w="3600" w:type="dxa"/>
            <w:tcMar>
              <w:top w:w="100" w:type="dxa"/>
              <w:left w:w="150" w:type="dxa"/>
              <w:bottom w:w="100" w:type="dxa"/>
              <w:right w:w="150" w:type="dxa"/>
            </w:tcMar>
          </w:tcPr>
          <w:p>
            <w:pPr>
              <w:jc w:val="left"/>
            </w:pPr>
            <w:r>
              <w:rPr>
                <w:rFonts w:ascii="Times New Roman" w:hAnsi="Times New Roman"/>
                <w:sz w:val="21"/>
              </w:rPr>
              <w:t>Số điện thoại liên lạc</w:t>
            </w:r>
          </w:p>
        </w:tc>
      </w:tr>
      <w:tr>
        <w:tblPrEx>
          <w:tblCellMar>
            <w:top w:w="0" w:type="dxa"/>
            <w:left w:w="108" w:type="dxa"/>
            <w:bottom w:w="0" w:type="dxa"/>
            <w:right w:w="108" w:type="dxa"/>
          </w:tblCellMar>
        </w:tblPrEx>
        <w:trPr>
          <w:jc w:val="center"/>
        </w:trPr>
        <w:tc>
          <w:tcPr>
            <w:tcW w:w="720" w:type="dxa"/>
            <w:shd w:val="clear" w:color="auto" w:fill="F0F2F5"/>
            <w:tcMar>
              <w:top w:w="100" w:type="dxa"/>
              <w:left w:w="150" w:type="dxa"/>
              <w:bottom w:w="100" w:type="dxa"/>
              <w:right w:w="150" w:type="dxa"/>
            </w:tcMar>
          </w:tcPr>
          <w:p>
            <w:pPr>
              <w:jc w:val="left"/>
            </w:pPr>
            <w:r>
              <w:rPr>
                <w:rFonts w:ascii="Times New Roman" w:hAnsi="Times New Roman"/>
                <w:sz w:val="21"/>
              </w:rPr>
              <w:t>6</w:t>
            </w:r>
          </w:p>
        </w:tc>
        <w:tc>
          <w:tcPr>
            <w:tcW w:w="1728" w:type="dxa"/>
            <w:shd w:val="clear" w:color="auto" w:fill="F0F2F5"/>
            <w:tcMar>
              <w:top w:w="100" w:type="dxa"/>
              <w:left w:w="150" w:type="dxa"/>
              <w:bottom w:w="100" w:type="dxa"/>
              <w:right w:w="150" w:type="dxa"/>
            </w:tcMar>
          </w:tcPr>
          <w:p>
            <w:pPr>
              <w:jc w:val="left"/>
            </w:pPr>
            <w:r>
              <w:rPr>
                <w:rFonts w:ascii="Times New Roman" w:hAnsi="Times New Roman"/>
                <w:sz w:val="21"/>
              </w:rPr>
              <w:t>role</w:t>
            </w:r>
          </w:p>
        </w:tc>
        <w:tc>
          <w:tcPr>
            <w:tcW w:w="1728" w:type="dxa"/>
            <w:shd w:val="clear" w:color="auto" w:fill="F0F2F5"/>
            <w:tcMar>
              <w:top w:w="100" w:type="dxa"/>
              <w:left w:w="150" w:type="dxa"/>
              <w:bottom w:w="100" w:type="dxa"/>
              <w:right w:w="150" w:type="dxa"/>
            </w:tcMar>
          </w:tcPr>
          <w:p>
            <w:pPr>
              <w:jc w:val="left"/>
            </w:pPr>
            <w:r>
              <w:rPr>
                <w:rFonts w:ascii="Times New Roman" w:hAnsi="Times New Roman"/>
                <w:sz w:val="21"/>
              </w:rPr>
              <w:t>VARCHAR(20)</w:t>
            </w:r>
          </w:p>
        </w:tc>
        <w:tc>
          <w:tcPr>
            <w:tcW w:w="864" w:type="dxa"/>
            <w:shd w:val="clear" w:color="auto" w:fill="F0F2F5"/>
            <w:tcMar>
              <w:top w:w="100" w:type="dxa"/>
              <w:left w:w="150" w:type="dxa"/>
              <w:bottom w:w="100" w:type="dxa"/>
              <w:right w:w="150" w:type="dxa"/>
            </w:tcMar>
          </w:tcPr>
          <w:p>
            <w:pPr>
              <w:jc w:val="left"/>
            </w:pPr>
            <w:r>
              <w:rPr>
                <w:rFonts w:ascii="Times New Roman" w:hAnsi="Times New Roman"/>
                <w:sz w:val="21"/>
              </w:rPr>
              <w:t>-</w:t>
            </w:r>
          </w:p>
        </w:tc>
        <w:tc>
          <w:tcPr>
            <w:tcW w:w="1440" w:type="dxa"/>
            <w:shd w:val="clear" w:color="auto" w:fill="F0F2F5"/>
            <w:tcMar>
              <w:top w:w="100" w:type="dxa"/>
              <w:left w:w="150" w:type="dxa"/>
              <w:bottom w:w="100" w:type="dxa"/>
              <w:right w:w="150" w:type="dxa"/>
            </w:tcMar>
          </w:tcPr>
          <w:p>
            <w:pPr>
              <w:jc w:val="left"/>
            </w:pPr>
            <w:r>
              <w:rPr>
                <w:rFonts w:ascii="Times New Roman" w:hAnsi="Times New Roman"/>
                <w:sz w:val="21"/>
              </w:rPr>
              <w:t>NOT NULL</w:t>
            </w:r>
          </w:p>
        </w:tc>
        <w:tc>
          <w:tcPr>
            <w:tcW w:w="3600" w:type="dxa"/>
            <w:shd w:val="clear" w:color="auto" w:fill="F0F2F5"/>
            <w:tcMar>
              <w:top w:w="100" w:type="dxa"/>
              <w:left w:w="150" w:type="dxa"/>
              <w:bottom w:w="100" w:type="dxa"/>
              <w:right w:w="150" w:type="dxa"/>
            </w:tcMar>
          </w:tcPr>
          <w:p>
            <w:pPr>
              <w:jc w:val="left"/>
            </w:pPr>
            <w:r>
              <w:rPr>
                <w:rFonts w:ascii="Times New Roman" w:hAnsi="Times New Roman"/>
                <w:sz w:val="21"/>
              </w:rPr>
              <w:t>Vai trò hệ thống: ADMIN, DRIVER</w:t>
            </w:r>
          </w:p>
        </w:tc>
      </w:tr>
      <w:tr>
        <w:tblPrEx>
          <w:tblCellMar>
            <w:top w:w="0" w:type="dxa"/>
            <w:left w:w="108" w:type="dxa"/>
            <w:bottom w:w="0" w:type="dxa"/>
            <w:right w:w="108" w:type="dxa"/>
          </w:tblCellMar>
        </w:tblPrEx>
        <w:trPr>
          <w:jc w:val="center"/>
        </w:trPr>
        <w:tc>
          <w:tcPr>
            <w:tcW w:w="720" w:type="dxa"/>
            <w:tcMar>
              <w:top w:w="100" w:type="dxa"/>
              <w:left w:w="150" w:type="dxa"/>
              <w:bottom w:w="100" w:type="dxa"/>
              <w:right w:w="150" w:type="dxa"/>
            </w:tcMar>
          </w:tcPr>
          <w:p>
            <w:pPr>
              <w:jc w:val="left"/>
            </w:pPr>
            <w:r>
              <w:rPr>
                <w:rFonts w:ascii="Times New Roman" w:hAnsi="Times New Roman"/>
                <w:sz w:val="21"/>
              </w:rPr>
              <w:t>7</w:t>
            </w:r>
          </w:p>
        </w:tc>
        <w:tc>
          <w:tcPr>
            <w:tcW w:w="1728" w:type="dxa"/>
            <w:tcMar>
              <w:top w:w="100" w:type="dxa"/>
              <w:left w:w="150" w:type="dxa"/>
              <w:bottom w:w="100" w:type="dxa"/>
              <w:right w:w="150" w:type="dxa"/>
            </w:tcMar>
          </w:tcPr>
          <w:p>
            <w:pPr>
              <w:jc w:val="left"/>
            </w:pPr>
            <w:r>
              <w:rPr>
                <w:rFonts w:ascii="Times New Roman" w:hAnsi="Times New Roman"/>
                <w:sz w:val="21"/>
              </w:rPr>
              <w:t>balance</w:t>
            </w:r>
          </w:p>
        </w:tc>
        <w:tc>
          <w:tcPr>
            <w:tcW w:w="1728" w:type="dxa"/>
            <w:tcMar>
              <w:top w:w="100" w:type="dxa"/>
              <w:left w:w="150" w:type="dxa"/>
              <w:bottom w:w="100" w:type="dxa"/>
              <w:right w:w="150" w:type="dxa"/>
            </w:tcMar>
          </w:tcPr>
          <w:p>
            <w:pPr>
              <w:jc w:val="left"/>
            </w:pPr>
            <w:r>
              <w:rPr>
                <w:rFonts w:ascii="Times New Roman" w:hAnsi="Times New Roman"/>
                <w:sz w:val="21"/>
              </w:rPr>
              <w:t>DECIMAL(12,2)</w:t>
            </w:r>
          </w:p>
        </w:tc>
        <w:tc>
          <w:tcPr>
            <w:tcW w:w="864" w:type="dxa"/>
            <w:tcMar>
              <w:top w:w="100" w:type="dxa"/>
              <w:left w:w="150" w:type="dxa"/>
              <w:bottom w:w="100" w:type="dxa"/>
              <w:right w:w="150" w:type="dxa"/>
            </w:tcMar>
          </w:tcPr>
          <w:p>
            <w:pPr>
              <w:jc w:val="left"/>
            </w:pPr>
            <w:r>
              <w:rPr>
                <w:rFonts w:ascii="Times New Roman" w:hAnsi="Times New Roman"/>
                <w:sz w:val="21"/>
              </w:rPr>
              <w:t>-</w:t>
            </w:r>
          </w:p>
        </w:tc>
        <w:tc>
          <w:tcPr>
            <w:tcW w:w="1440" w:type="dxa"/>
            <w:tcMar>
              <w:top w:w="100" w:type="dxa"/>
              <w:left w:w="150" w:type="dxa"/>
              <w:bottom w:w="100" w:type="dxa"/>
              <w:right w:w="150" w:type="dxa"/>
            </w:tcMar>
          </w:tcPr>
          <w:p>
            <w:pPr>
              <w:jc w:val="left"/>
            </w:pPr>
            <w:r>
              <w:rPr>
                <w:rFonts w:ascii="Times New Roman" w:hAnsi="Times New Roman"/>
                <w:sz w:val="21"/>
              </w:rPr>
              <w:t>NOT NULL</w:t>
            </w:r>
          </w:p>
        </w:tc>
        <w:tc>
          <w:tcPr>
            <w:tcW w:w="3600" w:type="dxa"/>
            <w:tcMar>
              <w:top w:w="100" w:type="dxa"/>
              <w:left w:w="150" w:type="dxa"/>
              <w:bottom w:w="100" w:type="dxa"/>
              <w:right w:w="150" w:type="dxa"/>
            </w:tcMar>
          </w:tcPr>
          <w:p>
            <w:pPr>
              <w:jc w:val="left"/>
            </w:pPr>
            <w:r>
              <w:rPr>
                <w:rFonts w:ascii="Times New Roman" w:hAnsi="Times New Roman"/>
                <w:sz w:val="21"/>
              </w:rPr>
              <w:t>Số dư ví điện tử của tài xế (mặc định = 0)</w:t>
            </w:r>
          </w:p>
        </w:tc>
      </w:tr>
      <w:tr>
        <w:tblPrEx>
          <w:tblCellMar>
            <w:top w:w="0" w:type="dxa"/>
            <w:left w:w="108" w:type="dxa"/>
            <w:bottom w:w="0" w:type="dxa"/>
            <w:right w:w="108" w:type="dxa"/>
          </w:tblCellMar>
        </w:tblPrEx>
        <w:trPr>
          <w:jc w:val="center"/>
        </w:trPr>
        <w:tc>
          <w:tcPr>
            <w:tcW w:w="720" w:type="dxa"/>
            <w:shd w:val="clear" w:color="auto" w:fill="F0F2F5"/>
            <w:tcMar>
              <w:top w:w="100" w:type="dxa"/>
              <w:left w:w="150" w:type="dxa"/>
              <w:bottom w:w="100" w:type="dxa"/>
              <w:right w:w="150" w:type="dxa"/>
            </w:tcMar>
          </w:tcPr>
          <w:p>
            <w:pPr>
              <w:jc w:val="left"/>
            </w:pPr>
            <w:r>
              <w:rPr>
                <w:rFonts w:ascii="Times New Roman" w:hAnsi="Times New Roman"/>
                <w:sz w:val="21"/>
              </w:rPr>
              <w:t>8</w:t>
            </w:r>
          </w:p>
        </w:tc>
        <w:tc>
          <w:tcPr>
            <w:tcW w:w="1728" w:type="dxa"/>
            <w:shd w:val="clear" w:color="auto" w:fill="F0F2F5"/>
            <w:tcMar>
              <w:top w:w="100" w:type="dxa"/>
              <w:left w:w="150" w:type="dxa"/>
              <w:bottom w:w="100" w:type="dxa"/>
              <w:right w:w="150" w:type="dxa"/>
            </w:tcMar>
          </w:tcPr>
          <w:p>
            <w:pPr>
              <w:jc w:val="left"/>
            </w:pPr>
            <w:r>
              <w:rPr>
                <w:rFonts w:ascii="Times New Roman" w:hAnsi="Times New Roman"/>
                <w:sz w:val="21"/>
              </w:rPr>
              <w:t>is_active</w:t>
            </w:r>
          </w:p>
        </w:tc>
        <w:tc>
          <w:tcPr>
            <w:tcW w:w="1728" w:type="dxa"/>
            <w:shd w:val="clear" w:color="auto" w:fill="F0F2F5"/>
            <w:tcMar>
              <w:top w:w="100" w:type="dxa"/>
              <w:left w:w="150" w:type="dxa"/>
              <w:bottom w:w="100" w:type="dxa"/>
              <w:right w:w="150" w:type="dxa"/>
            </w:tcMar>
          </w:tcPr>
          <w:p>
            <w:pPr>
              <w:jc w:val="left"/>
            </w:pPr>
            <w:r>
              <w:rPr>
                <w:rFonts w:ascii="Times New Roman" w:hAnsi="Times New Roman"/>
                <w:sz w:val="21"/>
              </w:rPr>
              <w:t>BOOLEAN</w:t>
            </w:r>
          </w:p>
        </w:tc>
        <w:tc>
          <w:tcPr>
            <w:tcW w:w="864" w:type="dxa"/>
            <w:shd w:val="clear" w:color="auto" w:fill="F0F2F5"/>
            <w:tcMar>
              <w:top w:w="100" w:type="dxa"/>
              <w:left w:w="150" w:type="dxa"/>
              <w:bottom w:w="100" w:type="dxa"/>
              <w:right w:w="150" w:type="dxa"/>
            </w:tcMar>
          </w:tcPr>
          <w:p>
            <w:pPr>
              <w:jc w:val="left"/>
            </w:pPr>
            <w:r>
              <w:rPr>
                <w:rFonts w:ascii="Times New Roman" w:hAnsi="Times New Roman"/>
                <w:sz w:val="21"/>
              </w:rPr>
              <w:t>-</w:t>
            </w:r>
          </w:p>
        </w:tc>
        <w:tc>
          <w:tcPr>
            <w:tcW w:w="1440" w:type="dxa"/>
            <w:shd w:val="clear" w:color="auto" w:fill="F0F2F5"/>
            <w:tcMar>
              <w:top w:w="100" w:type="dxa"/>
              <w:left w:w="150" w:type="dxa"/>
              <w:bottom w:w="100" w:type="dxa"/>
              <w:right w:w="150" w:type="dxa"/>
            </w:tcMar>
          </w:tcPr>
          <w:p>
            <w:pPr>
              <w:jc w:val="left"/>
            </w:pPr>
            <w:r>
              <w:rPr>
                <w:rFonts w:ascii="Times New Roman" w:hAnsi="Times New Roman"/>
                <w:sz w:val="21"/>
              </w:rPr>
              <w:t>NOT NULL</w:t>
            </w:r>
          </w:p>
        </w:tc>
        <w:tc>
          <w:tcPr>
            <w:tcW w:w="3600" w:type="dxa"/>
            <w:shd w:val="clear" w:color="auto" w:fill="F0F2F5"/>
            <w:tcMar>
              <w:top w:w="100" w:type="dxa"/>
              <w:left w:w="150" w:type="dxa"/>
              <w:bottom w:w="100" w:type="dxa"/>
              <w:right w:w="150" w:type="dxa"/>
            </w:tcMar>
          </w:tcPr>
          <w:p>
            <w:pPr>
              <w:jc w:val="left"/>
            </w:pPr>
            <w:r>
              <w:rPr>
                <w:rFonts w:ascii="Times New Roman" w:hAnsi="Times New Roman"/>
                <w:sz w:val="21"/>
              </w:rPr>
              <w:t>Trạng thái hoạt động tài khoản</w:t>
            </w:r>
          </w:p>
        </w:tc>
      </w:tr>
      <w:tr>
        <w:tblPrEx>
          <w:tblCellMar>
            <w:top w:w="0" w:type="dxa"/>
            <w:left w:w="108" w:type="dxa"/>
            <w:bottom w:w="0" w:type="dxa"/>
            <w:right w:w="108" w:type="dxa"/>
          </w:tblCellMar>
        </w:tblPrEx>
        <w:trPr>
          <w:jc w:val="center"/>
        </w:trPr>
        <w:tc>
          <w:tcPr>
            <w:tcW w:w="720" w:type="dxa"/>
            <w:tcMar>
              <w:top w:w="100" w:type="dxa"/>
              <w:left w:w="150" w:type="dxa"/>
              <w:bottom w:w="100" w:type="dxa"/>
              <w:right w:w="150" w:type="dxa"/>
            </w:tcMar>
          </w:tcPr>
          <w:p>
            <w:pPr>
              <w:jc w:val="left"/>
            </w:pPr>
            <w:r>
              <w:rPr>
                <w:rFonts w:ascii="Times New Roman" w:hAnsi="Times New Roman"/>
                <w:sz w:val="21"/>
              </w:rPr>
              <w:t>9</w:t>
            </w:r>
          </w:p>
        </w:tc>
        <w:tc>
          <w:tcPr>
            <w:tcW w:w="1728" w:type="dxa"/>
            <w:tcMar>
              <w:top w:w="100" w:type="dxa"/>
              <w:left w:w="150" w:type="dxa"/>
              <w:bottom w:w="100" w:type="dxa"/>
              <w:right w:w="150" w:type="dxa"/>
            </w:tcMar>
          </w:tcPr>
          <w:p>
            <w:pPr>
              <w:jc w:val="left"/>
            </w:pPr>
            <w:r>
              <w:rPr>
                <w:rFonts w:ascii="Times New Roman" w:hAnsi="Times New Roman"/>
                <w:sz w:val="21"/>
              </w:rPr>
              <w:t>created_at</w:t>
            </w:r>
          </w:p>
        </w:tc>
        <w:tc>
          <w:tcPr>
            <w:tcW w:w="1728" w:type="dxa"/>
            <w:tcMar>
              <w:top w:w="100" w:type="dxa"/>
              <w:left w:w="150" w:type="dxa"/>
              <w:bottom w:w="100" w:type="dxa"/>
              <w:right w:w="150" w:type="dxa"/>
            </w:tcMar>
          </w:tcPr>
          <w:p>
            <w:pPr>
              <w:jc w:val="left"/>
            </w:pPr>
            <w:r>
              <w:rPr>
                <w:rFonts w:ascii="Times New Roman" w:hAnsi="Times New Roman"/>
                <w:sz w:val="21"/>
              </w:rPr>
              <w:t>TIMESTAMP</w:t>
            </w:r>
          </w:p>
        </w:tc>
        <w:tc>
          <w:tcPr>
            <w:tcW w:w="864" w:type="dxa"/>
            <w:tcMar>
              <w:top w:w="100" w:type="dxa"/>
              <w:left w:w="150" w:type="dxa"/>
              <w:bottom w:w="100" w:type="dxa"/>
              <w:right w:w="150" w:type="dxa"/>
            </w:tcMar>
          </w:tcPr>
          <w:p>
            <w:pPr>
              <w:jc w:val="left"/>
            </w:pPr>
            <w:r>
              <w:rPr>
                <w:rFonts w:ascii="Times New Roman" w:hAnsi="Times New Roman"/>
                <w:sz w:val="21"/>
              </w:rPr>
              <w:t>-</w:t>
            </w:r>
          </w:p>
        </w:tc>
        <w:tc>
          <w:tcPr>
            <w:tcW w:w="1440" w:type="dxa"/>
            <w:tcMar>
              <w:top w:w="100" w:type="dxa"/>
              <w:left w:w="150" w:type="dxa"/>
              <w:bottom w:w="100" w:type="dxa"/>
              <w:right w:w="150" w:type="dxa"/>
            </w:tcMar>
          </w:tcPr>
          <w:p>
            <w:pPr>
              <w:jc w:val="left"/>
            </w:pPr>
            <w:r>
              <w:rPr>
                <w:rFonts w:ascii="Times New Roman" w:hAnsi="Times New Roman"/>
                <w:sz w:val="21"/>
              </w:rPr>
              <w:t>NOT NULL</w:t>
            </w:r>
          </w:p>
        </w:tc>
        <w:tc>
          <w:tcPr>
            <w:tcW w:w="3600" w:type="dxa"/>
            <w:tcMar>
              <w:top w:w="100" w:type="dxa"/>
              <w:left w:w="150" w:type="dxa"/>
              <w:bottom w:w="100" w:type="dxa"/>
              <w:right w:w="150" w:type="dxa"/>
            </w:tcMar>
          </w:tcPr>
          <w:p>
            <w:pPr>
              <w:jc w:val="left"/>
            </w:pPr>
            <w:r>
              <w:rPr>
                <w:rFonts w:ascii="Times New Roman" w:hAnsi="Times New Roman"/>
                <w:sz w:val="21"/>
              </w:rPr>
              <w:t>Thời điểm tạo tài khoản</w:t>
            </w:r>
          </w:p>
        </w:tc>
      </w:tr>
      <w:tr>
        <w:tblPrEx>
          <w:tblCellMar>
            <w:top w:w="0" w:type="dxa"/>
            <w:left w:w="108" w:type="dxa"/>
            <w:bottom w:w="0" w:type="dxa"/>
            <w:right w:w="108" w:type="dxa"/>
          </w:tblCellMar>
        </w:tblPrEx>
        <w:trPr>
          <w:jc w:val="center"/>
        </w:trPr>
        <w:tc>
          <w:tcPr>
            <w:tcW w:w="720" w:type="dxa"/>
            <w:shd w:val="clear" w:color="auto" w:fill="F0F2F5"/>
            <w:tcMar>
              <w:top w:w="100" w:type="dxa"/>
              <w:left w:w="150" w:type="dxa"/>
              <w:bottom w:w="100" w:type="dxa"/>
              <w:right w:w="150" w:type="dxa"/>
            </w:tcMar>
          </w:tcPr>
          <w:p>
            <w:pPr>
              <w:jc w:val="left"/>
            </w:pPr>
            <w:r>
              <w:rPr>
                <w:rFonts w:ascii="Times New Roman" w:hAnsi="Times New Roman"/>
                <w:sz w:val="21"/>
              </w:rPr>
              <w:t>10</w:t>
            </w:r>
          </w:p>
        </w:tc>
        <w:tc>
          <w:tcPr>
            <w:tcW w:w="1728" w:type="dxa"/>
            <w:shd w:val="clear" w:color="auto" w:fill="F0F2F5"/>
            <w:tcMar>
              <w:top w:w="100" w:type="dxa"/>
              <w:left w:w="150" w:type="dxa"/>
              <w:bottom w:w="100" w:type="dxa"/>
              <w:right w:w="150" w:type="dxa"/>
            </w:tcMar>
          </w:tcPr>
          <w:p>
            <w:pPr>
              <w:jc w:val="left"/>
            </w:pPr>
            <w:r>
              <w:rPr>
                <w:rFonts w:ascii="Times New Roman" w:hAnsi="Times New Roman"/>
                <w:sz w:val="21"/>
              </w:rPr>
              <w:t>updated_at</w:t>
            </w:r>
          </w:p>
        </w:tc>
        <w:tc>
          <w:tcPr>
            <w:tcW w:w="1728" w:type="dxa"/>
            <w:shd w:val="clear" w:color="auto" w:fill="F0F2F5"/>
            <w:tcMar>
              <w:top w:w="100" w:type="dxa"/>
              <w:left w:w="150" w:type="dxa"/>
              <w:bottom w:w="100" w:type="dxa"/>
              <w:right w:w="150" w:type="dxa"/>
            </w:tcMar>
          </w:tcPr>
          <w:p>
            <w:pPr>
              <w:jc w:val="left"/>
            </w:pPr>
            <w:r>
              <w:rPr>
                <w:rFonts w:ascii="Times New Roman" w:hAnsi="Times New Roman"/>
                <w:sz w:val="21"/>
              </w:rPr>
              <w:t>TIMESTAMP</w:t>
            </w:r>
          </w:p>
        </w:tc>
        <w:tc>
          <w:tcPr>
            <w:tcW w:w="864" w:type="dxa"/>
            <w:shd w:val="clear" w:color="auto" w:fill="F0F2F5"/>
            <w:tcMar>
              <w:top w:w="100" w:type="dxa"/>
              <w:left w:w="150" w:type="dxa"/>
              <w:bottom w:w="100" w:type="dxa"/>
              <w:right w:w="150" w:type="dxa"/>
            </w:tcMar>
          </w:tcPr>
          <w:p>
            <w:pPr>
              <w:jc w:val="left"/>
            </w:pPr>
            <w:r>
              <w:rPr>
                <w:rFonts w:ascii="Times New Roman" w:hAnsi="Times New Roman"/>
                <w:sz w:val="21"/>
              </w:rPr>
              <w:t>-</w:t>
            </w:r>
          </w:p>
        </w:tc>
        <w:tc>
          <w:tcPr>
            <w:tcW w:w="1440" w:type="dxa"/>
            <w:shd w:val="clear" w:color="auto" w:fill="F0F2F5"/>
            <w:tcMar>
              <w:top w:w="100" w:type="dxa"/>
              <w:left w:w="150" w:type="dxa"/>
              <w:bottom w:w="100" w:type="dxa"/>
              <w:right w:w="150" w:type="dxa"/>
            </w:tcMar>
          </w:tcPr>
          <w:p>
            <w:pPr>
              <w:jc w:val="left"/>
            </w:pPr>
            <w:r>
              <w:rPr>
                <w:rFonts w:ascii="Times New Roman" w:hAnsi="Times New Roman"/>
                <w:sz w:val="21"/>
              </w:rPr>
              <w:t>NOT NULL</w:t>
            </w:r>
          </w:p>
        </w:tc>
        <w:tc>
          <w:tcPr>
            <w:tcW w:w="3600" w:type="dxa"/>
            <w:shd w:val="clear" w:color="auto" w:fill="F0F2F5"/>
            <w:tcMar>
              <w:top w:w="100" w:type="dxa"/>
              <w:left w:w="150" w:type="dxa"/>
              <w:bottom w:w="100" w:type="dxa"/>
              <w:right w:w="150" w:type="dxa"/>
            </w:tcMar>
          </w:tcPr>
          <w:p>
            <w:pPr>
              <w:jc w:val="left"/>
            </w:pPr>
            <w:r>
              <w:rPr>
                <w:rFonts w:ascii="Times New Roman" w:hAnsi="Times New Roman"/>
                <w:sz w:val="21"/>
              </w:rPr>
              <w:t>Thời điểm cập nhật tài khoản gần nhất</w:t>
            </w:r>
          </w:p>
        </w:tc>
      </w:tr>
    </w:tbl>
    <w:p>
      <w:pPr>
        <w:spacing w:before="0" w:after="120"/>
      </w:pPr>
    </w:p>
    <w:p>
      <w:r>
        <w:rPr>
          <w:b/>
        </w:rPr>
        <w:t>Bảng 2.2: Cấu trúc thực thể vehicles (Phương tiện xe)</w:t>
      </w:r>
    </w:p>
    <w:tbl>
      <w:tblPr>
        <w:tblStyle w:val="12"/>
        <w:tblW w:w="0" w:type="auto"/>
        <w:jc w:val="center"/>
        <w:tblLayout w:type="autofit"/>
        <w:tblCellMar>
          <w:top w:w="0" w:type="dxa"/>
          <w:left w:w="108" w:type="dxa"/>
          <w:bottom w:w="0" w:type="dxa"/>
          <w:right w:w="108" w:type="dxa"/>
        </w:tblCellMar>
      </w:tblPr>
      <w:tblGrid>
        <w:gridCol w:w="759"/>
        <w:gridCol w:w="1833"/>
        <w:gridCol w:w="1733"/>
        <w:gridCol w:w="927"/>
        <w:gridCol w:w="1352"/>
        <w:gridCol w:w="3099"/>
      </w:tblGrid>
      <w:tr>
        <w:tblPrEx>
          <w:tblCellMar>
            <w:top w:w="0" w:type="dxa"/>
            <w:left w:w="108" w:type="dxa"/>
            <w:bottom w:w="0" w:type="dxa"/>
            <w:right w:w="108" w:type="dxa"/>
          </w:tblCellMar>
        </w:tblPrEx>
        <w:trPr>
          <w:jc w:val="center"/>
        </w:trPr>
        <w:tc>
          <w:tcPr>
            <w:tcW w:w="720" w:type="dxa"/>
            <w:shd w:val="clear" w:color="auto" w:fill="1A237E"/>
            <w:tcMar>
              <w:top w:w="120" w:type="dxa"/>
              <w:left w:w="150" w:type="dxa"/>
              <w:bottom w:w="120" w:type="dxa"/>
              <w:right w:w="150" w:type="dxa"/>
            </w:tcMar>
          </w:tcPr>
          <w:p>
            <w:pPr>
              <w:jc w:val="left"/>
            </w:pPr>
            <w:r>
              <w:rPr>
                <w:rFonts w:ascii="Times New Roman" w:hAnsi="Times New Roman"/>
                <w:b/>
                <w:color w:val="FFFFFF"/>
                <w:sz w:val="22"/>
              </w:rPr>
              <w:t>STT</w:t>
            </w:r>
          </w:p>
        </w:tc>
        <w:tc>
          <w:tcPr>
            <w:tcW w:w="1728" w:type="dxa"/>
            <w:shd w:val="clear" w:color="auto" w:fill="1A237E"/>
            <w:tcMar>
              <w:top w:w="120" w:type="dxa"/>
              <w:left w:w="150" w:type="dxa"/>
              <w:bottom w:w="120" w:type="dxa"/>
              <w:right w:w="150" w:type="dxa"/>
            </w:tcMar>
          </w:tcPr>
          <w:p>
            <w:pPr>
              <w:jc w:val="left"/>
            </w:pPr>
            <w:r>
              <w:rPr>
                <w:rFonts w:ascii="Times New Roman" w:hAnsi="Times New Roman"/>
                <w:b/>
                <w:color w:val="FFFFFF"/>
                <w:sz w:val="22"/>
              </w:rPr>
              <w:t>Tên trường</w:t>
            </w:r>
          </w:p>
        </w:tc>
        <w:tc>
          <w:tcPr>
            <w:tcW w:w="1728" w:type="dxa"/>
            <w:shd w:val="clear" w:color="auto" w:fill="1A237E"/>
            <w:tcMar>
              <w:top w:w="120" w:type="dxa"/>
              <w:left w:w="150" w:type="dxa"/>
              <w:bottom w:w="120" w:type="dxa"/>
              <w:right w:w="150" w:type="dxa"/>
            </w:tcMar>
          </w:tcPr>
          <w:p>
            <w:pPr>
              <w:jc w:val="left"/>
            </w:pPr>
            <w:r>
              <w:rPr>
                <w:rFonts w:ascii="Times New Roman" w:hAnsi="Times New Roman"/>
                <w:b/>
                <w:color w:val="FFFFFF"/>
                <w:sz w:val="22"/>
              </w:rPr>
              <w:t>Kiểu dữ liệu</w:t>
            </w:r>
          </w:p>
        </w:tc>
        <w:tc>
          <w:tcPr>
            <w:tcW w:w="864" w:type="dxa"/>
            <w:shd w:val="clear" w:color="auto" w:fill="1A237E"/>
            <w:tcMar>
              <w:top w:w="120" w:type="dxa"/>
              <w:left w:w="150" w:type="dxa"/>
              <w:bottom w:w="120" w:type="dxa"/>
              <w:right w:w="150" w:type="dxa"/>
            </w:tcMar>
          </w:tcPr>
          <w:p>
            <w:pPr>
              <w:jc w:val="left"/>
            </w:pPr>
            <w:r>
              <w:rPr>
                <w:rFonts w:ascii="Times New Roman" w:hAnsi="Times New Roman"/>
                <w:b/>
                <w:color w:val="FFFFFF"/>
                <w:sz w:val="22"/>
              </w:rPr>
              <w:t>Khóa</w:t>
            </w:r>
          </w:p>
        </w:tc>
        <w:tc>
          <w:tcPr>
            <w:tcW w:w="1440" w:type="dxa"/>
            <w:shd w:val="clear" w:color="auto" w:fill="1A237E"/>
            <w:tcMar>
              <w:top w:w="120" w:type="dxa"/>
              <w:left w:w="150" w:type="dxa"/>
              <w:bottom w:w="120" w:type="dxa"/>
              <w:right w:w="150" w:type="dxa"/>
            </w:tcMar>
          </w:tcPr>
          <w:p>
            <w:pPr>
              <w:jc w:val="left"/>
            </w:pPr>
            <w:r>
              <w:rPr>
                <w:rFonts w:ascii="Times New Roman" w:hAnsi="Times New Roman"/>
                <w:b/>
                <w:color w:val="FFFFFF"/>
                <w:sz w:val="22"/>
              </w:rPr>
              <w:t>Ràng buộc</w:t>
            </w:r>
          </w:p>
        </w:tc>
        <w:tc>
          <w:tcPr>
            <w:tcW w:w="3600" w:type="dxa"/>
            <w:shd w:val="clear" w:color="auto" w:fill="1A237E"/>
            <w:tcMar>
              <w:top w:w="120" w:type="dxa"/>
              <w:left w:w="150" w:type="dxa"/>
              <w:bottom w:w="120" w:type="dxa"/>
              <w:right w:w="150" w:type="dxa"/>
            </w:tcMar>
          </w:tcPr>
          <w:p>
            <w:pPr>
              <w:jc w:val="left"/>
            </w:pPr>
            <w:r>
              <w:rPr>
                <w:rFonts w:ascii="Times New Roman" w:hAnsi="Times New Roman"/>
                <w:b/>
                <w:color w:val="FFFFFF"/>
                <w:sz w:val="22"/>
              </w:rPr>
              <w:t>Mô tả</w:t>
            </w:r>
          </w:p>
        </w:tc>
      </w:tr>
      <w:tr>
        <w:tblPrEx>
          <w:tblCellMar>
            <w:top w:w="0" w:type="dxa"/>
            <w:left w:w="108" w:type="dxa"/>
            <w:bottom w:w="0" w:type="dxa"/>
            <w:right w:w="108" w:type="dxa"/>
          </w:tblCellMar>
        </w:tblPrEx>
        <w:trPr>
          <w:jc w:val="center"/>
        </w:trPr>
        <w:tc>
          <w:tcPr>
            <w:tcW w:w="720" w:type="dxa"/>
            <w:tcMar>
              <w:top w:w="100" w:type="dxa"/>
              <w:left w:w="150" w:type="dxa"/>
              <w:bottom w:w="100" w:type="dxa"/>
              <w:right w:w="150" w:type="dxa"/>
            </w:tcMar>
          </w:tcPr>
          <w:p>
            <w:pPr>
              <w:jc w:val="left"/>
            </w:pPr>
            <w:r>
              <w:rPr>
                <w:rFonts w:ascii="Times New Roman" w:hAnsi="Times New Roman"/>
                <w:sz w:val="21"/>
              </w:rPr>
              <w:t>1</w:t>
            </w:r>
          </w:p>
        </w:tc>
        <w:tc>
          <w:tcPr>
            <w:tcW w:w="1728" w:type="dxa"/>
            <w:tcMar>
              <w:top w:w="100" w:type="dxa"/>
              <w:left w:w="150" w:type="dxa"/>
              <w:bottom w:w="100" w:type="dxa"/>
              <w:right w:w="150" w:type="dxa"/>
            </w:tcMar>
          </w:tcPr>
          <w:p>
            <w:pPr>
              <w:jc w:val="left"/>
            </w:pPr>
            <w:r>
              <w:rPr>
                <w:rFonts w:ascii="Times New Roman" w:hAnsi="Times New Roman"/>
                <w:sz w:val="21"/>
              </w:rPr>
              <w:t>id</w:t>
            </w:r>
          </w:p>
        </w:tc>
        <w:tc>
          <w:tcPr>
            <w:tcW w:w="1728" w:type="dxa"/>
            <w:tcMar>
              <w:top w:w="100" w:type="dxa"/>
              <w:left w:w="150" w:type="dxa"/>
              <w:bottom w:w="100" w:type="dxa"/>
              <w:right w:w="150" w:type="dxa"/>
            </w:tcMar>
          </w:tcPr>
          <w:p>
            <w:pPr>
              <w:jc w:val="left"/>
            </w:pPr>
            <w:r>
              <w:rPr>
                <w:rFonts w:ascii="Times New Roman" w:hAnsi="Times New Roman"/>
                <w:sz w:val="21"/>
              </w:rPr>
              <w:t>BIGSERIAL</w:t>
            </w:r>
          </w:p>
        </w:tc>
        <w:tc>
          <w:tcPr>
            <w:tcW w:w="864" w:type="dxa"/>
            <w:tcMar>
              <w:top w:w="100" w:type="dxa"/>
              <w:left w:w="150" w:type="dxa"/>
              <w:bottom w:w="100" w:type="dxa"/>
              <w:right w:w="150" w:type="dxa"/>
            </w:tcMar>
          </w:tcPr>
          <w:p>
            <w:pPr>
              <w:jc w:val="left"/>
            </w:pPr>
            <w:r>
              <w:rPr>
                <w:rFonts w:ascii="Times New Roman" w:hAnsi="Times New Roman"/>
                <w:sz w:val="21"/>
              </w:rPr>
              <w:t>PK</w:t>
            </w:r>
          </w:p>
        </w:tc>
        <w:tc>
          <w:tcPr>
            <w:tcW w:w="1440" w:type="dxa"/>
            <w:tcMar>
              <w:top w:w="100" w:type="dxa"/>
              <w:left w:w="150" w:type="dxa"/>
              <w:bottom w:w="100" w:type="dxa"/>
              <w:right w:w="150" w:type="dxa"/>
            </w:tcMar>
          </w:tcPr>
          <w:p>
            <w:pPr>
              <w:jc w:val="left"/>
            </w:pPr>
            <w:r>
              <w:rPr>
                <w:rFonts w:ascii="Times New Roman" w:hAnsi="Times New Roman"/>
                <w:sz w:val="21"/>
              </w:rPr>
              <w:t>NOT NULL</w:t>
            </w:r>
          </w:p>
        </w:tc>
        <w:tc>
          <w:tcPr>
            <w:tcW w:w="3600" w:type="dxa"/>
            <w:tcMar>
              <w:top w:w="100" w:type="dxa"/>
              <w:left w:w="150" w:type="dxa"/>
              <w:bottom w:w="100" w:type="dxa"/>
              <w:right w:w="150" w:type="dxa"/>
            </w:tcMar>
          </w:tcPr>
          <w:p>
            <w:pPr>
              <w:jc w:val="left"/>
            </w:pPr>
            <w:r>
              <w:rPr>
                <w:rFonts w:ascii="Times New Roman" w:hAnsi="Times New Roman"/>
                <w:sz w:val="21"/>
              </w:rPr>
              <w:t>Khóa chính tự tăng</w:t>
            </w:r>
          </w:p>
        </w:tc>
      </w:tr>
      <w:tr>
        <w:tblPrEx>
          <w:tblCellMar>
            <w:top w:w="0" w:type="dxa"/>
            <w:left w:w="108" w:type="dxa"/>
            <w:bottom w:w="0" w:type="dxa"/>
            <w:right w:w="108" w:type="dxa"/>
          </w:tblCellMar>
        </w:tblPrEx>
        <w:trPr>
          <w:jc w:val="center"/>
        </w:trPr>
        <w:tc>
          <w:tcPr>
            <w:tcW w:w="720" w:type="dxa"/>
            <w:shd w:val="clear" w:color="auto" w:fill="F0F2F5"/>
            <w:tcMar>
              <w:top w:w="100" w:type="dxa"/>
              <w:left w:w="150" w:type="dxa"/>
              <w:bottom w:w="100" w:type="dxa"/>
              <w:right w:w="150" w:type="dxa"/>
            </w:tcMar>
          </w:tcPr>
          <w:p>
            <w:pPr>
              <w:jc w:val="left"/>
            </w:pPr>
            <w:r>
              <w:rPr>
                <w:rFonts w:ascii="Times New Roman" w:hAnsi="Times New Roman"/>
                <w:sz w:val="21"/>
              </w:rPr>
              <w:t>2</w:t>
            </w:r>
          </w:p>
        </w:tc>
        <w:tc>
          <w:tcPr>
            <w:tcW w:w="1728" w:type="dxa"/>
            <w:shd w:val="clear" w:color="auto" w:fill="F0F2F5"/>
            <w:tcMar>
              <w:top w:w="100" w:type="dxa"/>
              <w:left w:w="150" w:type="dxa"/>
              <w:bottom w:w="100" w:type="dxa"/>
              <w:right w:w="150" w:type="dxa"/>
            </w:tcMar>
          </w:tcPr>
          <w:p>
            <w:pPr>
              <w:jc w:val="left"/>
            </w:pPr>
            <w:r>
              <w:rPr>
                <w:rFonts w:ascii="Times New Roman" w:hAnsi="Times New Roman"/>
                <w:sz w:val="21"/>
              </w:rPr>
              <w:t>user_id</w:t>
            </w:r>
          </w:p>
        </w:tc>
        <w:tc>
          <w:tcPr>
            <w:tcW w:w="1728" w:type="dxa"/>
            <w:shd w:val="clear" w:color="auto" w:fill="F0F2F5"/>
            <w:tcMar>
              <w:top w:w="100" w:type="dxa"/>
              <w:left w:w="150" w:type="dxa"/>
              <w:bottom w:w="100" w:type="dxa"/>
              <w:right w:w="150" w:type="dxa"/>
            </w:tcMar>
          </w:tcPr>
          <w:p>
            <w:pPr>
              <w:jc w:val="left"/>
            </w:pPr>
            <w:r>
              <w:rPr>
                <w:rFonts w:ascii="Times New Roman" w:hAnsi="Times New Roman"/>
                <w:sz w:val="21"/>
              </w:rPr>
              <w:t>BIGINT</w:t>
            </w:r>
          </w:p>
        </w:tc>
        <w:tc>
          <w:tcPr>
            <w:tcW w:w="864" w:type="dxa"/>
            <w:shd w:val="clear" w:color="auto" w:fill="F0F2F5"/>
            <w:tcMar>
              <w:top w:w="100" w:type="dxa"/>
              <w:left w:w="150" w:type="dxa"/>
              <w:bottom w:w="100" w:type="dxa"/>
              <w:right w:w="150" w:type="dxa"/>
            </w:tcMar>
          </w:tcPr>
          <w:p>
            <w:pPr>
              <w:jc w:val="left"/>
            </w:pPr>
            <w:r>
              <w:rPr>
                <w:rFonts w:ascii="Times New Roman" w:hAnsi="Times New Roman"/>
                <w:sz w:val="21"/>
              </w:rPr>
              <w:t>FK</w:t>
            </w:r>
          </w:p>
        </w:tc>
        <w:tc>
          <w:tcPr>
            <w:tcW w:w="1440" w:type="dxa"/>
            <w:shd w:val="clear" w:color="auto" w:fill="F0F2F5"/>
            <w:tcMar>
              <w:top w:w="100" w:type="dxa"/>
              <w:left w:w="150" w:type="dxa"/>
              <w:bottom w:w="100" w:type="dxa"/>
              <w:right w:w="150" w:type="dxa"/>
            </w:tcMar>
          </w:tcPr>
          <w:p>
            <w:pPr>
              <w:jc w:val="left"/>
            </w:pPr>
            <w:r>
              <w:rPr>
                <w:rFonts w:ascii="Times New Roman" w:hAnsi="Times New Roman"/>
                <w:sz w:val="21"/>
              </w:rPr>
              <w:t>NOT NULL</w:t>
            </w:r>
          </w:p>
        </w:tc>
        <w:tc>
          <w:tcPr>
            <w:tcW w:w="3600" w:type="dxa"/>
            <w:shd w:val="clear" w:color="auto" w:fill="F0F2F5"/>
            <w:tcMar>
              <w:top w:w="100" w:type="dxa"/>
              <w:left w:w="150" w:type="dxa"/>
              <w:bottom w:w="100" w:type="dxa"/>
              <w:right w:w="150" w:type="dxa"/>
            </w:tcMar>
          </w:tcPr>
          <w:p>
            <w:pPr>
              <w:jc w:val="left"/>
            </w:pPr>
            <w:r>
              <w:rPr>
                <w:rFonts w:ascii="Times New Roman" w:hAnsi="Times New Roman"/>
                <w:sz w:val="21"/>
              </w:rPr>
              <w:t>Liên kết với users.id (ON DELETE CASCADE)</w:t>
            </w:r>
          </w:p>
        </w:tc>
      </w:tr>
      <w:tr>
        <w:tblPrEx>
          <w:tblCellMar>
            <w:top w:w="0" w:type="dxa"/>
            <w:left w:w="108" w:type="dxa"/>
            <w:bottom w:w="0" w:type="dxa"/>
            <w:right w:w="108" w:type="dxa"/>
          </w:tblCellMar>
        </w:tblPrEx>
        <w:trPr>
          <w:jc w:val="center"/>
        </w:trPr>
        <w:tc>
          <w:tcPr>
            <w:tcW w:w="720" w:type="dxa"/>
            <w:tcMar>
              <w:top w:w="100" w:type="dxa"/>
              <w:left w:w="150" w:type="dxa"/>
              <w:bottom w:w="100" w:type="dxa"/>
              <w:right w:w="150" w:type="dxa"/>
            </w:tcMar>
          </w:tcPr>
          <w:p>
            <w:pPr>
              <w:jc w:val="left"/>
            </w:pPr>
            <w:r>
              <w:rPr>
                <w:rFonts w:ascii="Times New Roman" w:hAnsi="Times New Roman"/>
                <w:sz w:val="21"/>
              </w:rPr>
              <w:t>3</w:t>
            </w:r>
          </w:p>
        </w:tc>
        <w:tc>
          <w:tcPr>
            <w:tcW w:w="1728" w:type="dxa"/>
            <w:tcMar>
              <w:top w:w="100" w:type="dxa"/>
              <w:left w:w="150" w:type="dxa"/>
              <w:bottom w:w="100" w:type="dxa"/>
              <w:right w:w="150" w:type="dxa"/>
            </w:tcMar>
          </w:tcPr>
          <w:p>
            <w:pPr>
              <w:jc w:val="left"/>
            </w:pPr>
            <w:r>
              <w:rPr>
                <w:rFonts w:ascii="Times New Roman" w:hAnsi="Times New Roman"/>
                <w:sz w:val="21"/>
              </w:rPr>
              <w:t>license_plate</w:t>
            </w:r>
          </w:p>
        </w:tc>
        <w:tc>
          <w:tcPr>
            <w:tcW w:w="1728" w:type="dxa"/>
            <w:tcMar>
              <w:top w:w="100" w:type="dxa"/>
              <w:left w:w="150" w:type="dxa"/>
              <w:bottom w:w="100" w:type="dxa"/>
              <w:right w:w="150" w:type="dxa"/>
            </w:tcMar>
          </w:tcPr>
          <w:p>
            <w:pPr>
              <w:jc w:val="left"/>
            </w:pPr>
            <w:r>
              <w:rPr>
                <w:rFonts w:ascii="Times New Roman" w:hAnsi="Times New Roman"/>
                <w:sz w:val="21"/>
              </w:rPr>
              <w:t>VARCHAR(20)</w:t>
            </w:r>
          </w:p>
        </w:tc>
        <w:tc>
          <w:tcPr>
            <w:tcW w:w="864" w:type="dxa"/>
            <w:tcMar>
              <w:top w:w="100" w:type="dxa"/>
              <w:left w:w="150" w:type="dxa"/>
              <w:bottom w:w="100" w:type="dxa"/>
              <w:right w:w="150" w:type="dxa"/>
            </w:tcMar>
          </w:tcPr>
          <w:p>
            <w:pPr>
              <w:jc w:val="left"/>
            </w:pPr>
            <w:r>
              <w:rPr>
                <w:rFonts w:ascii="Times New Roman" w:hAnsi="Times New Roman"/>
                <w:sz w:val="21"/>
              </w:rPr>
              <w:t>-</w:t>
            </w:r>
          </w:p>
        </w:tc>
        <w:tc>
          <w:tcPr>
            <w:tcW w:w="1440" w:type="dxa"/>
            <w:tcMar>
              <w:top w:w="100" w:type="dxa"/>
              <w:left w:w="150" w:type="dxa"/>
              <w:bottom w:w="100" w:type="dxa"/>
              <w:right w:w="150" w:type="dxa"/>
            </w:tcMar>
          </w:tcPr>
          <w:p>
            <w:pPr>
              <w:jc w:val="left"/>
            </w:pPr>
            <w:r>
              <w:rPr>
                <w:rFonts w:ascii="Times New Roman" w:hAnsi="Times New Roman"/>
                <w:sz w:val="21"/>
              </w:rPr>
              <w:t>NOT NULL</w:t>
            </w:r>
          </w:p>
        </w:tc>
        <w:tc>
          <w:tcPr>
            <w:tcW w:w="3600" w:type="dxa"/>
            <w:tcMar>
              <w:top w:w="100" w:type="dxa"/>
              <w:left w:w="150" w:type="dxa"/>
              <w:bottom w:w="100" w:type="dxa"/>
              <w:right w:w="150" w:type="dxa"/>
            </w:tcMar>
          </w:tcPr>
          <w:p>
            <w:pPr>
              <w:jc w:val="left"/>
            </w:pPr>
            <w:r>
              <w:rPr>
                <w:rFonts w:ascii="Times New Roman" w:hAnsi="Times New Roman"/>
                <w:sz w:val="21"/>
              </w:rPr>
              <w:t>Biển số xe ở dạng text thô công khai</w:t>
            </w:r>
          </w:p>
        </w:tc>
      </w:tr>
      <w:tr>
        <w:tblPrEx>
          <w:tblCellMar>
            <w:top w:w="0" w:type="dxa"/>
            <w:left w:w="108" w:type="dxa"/>
            <w:bottom w:w="0" w:type="dxa"/>
            <w:right w:w="108" w:type="dxa"/>
          </w:tblCellMar>
        </w:tblPrEx>
        <w:trPr>
          <w:jc w:val="center"/>
        </w:trPr>
        <w:tc>
          <w:tcPr>
            <w:tcW w:w="720" w:type="dxa"/>
            <w:shd w:val="clear" w:color="auto" w:fill="F0F2F5"/>
            <w:tcMar>
              <w:top w:w="100" w:type="dxa"/>
              <w:left w:w="150" w:type="dxa"/>
              <w:bottom w:w="100" w:type="dxa"/>
              <w:right w:w="150" w:type="dxa"/>
            </w:tcMar>
          </w:tcPr>
          <w:p>
            <w:pPr>
              <w:jc w:val="left"/>
            </w:pPr>
            <w:r>
              <w:rPr>
                <w:rFonts w:ascii="Times New Roman" w:hAnsi="Times New Roman"/>
                <w:sz w:val="21"/>
              </w:rPr>
              <w:t>4</w:t>
            </w:r>
          </w:p>
        </w:tc>
        <w:tc>
          <w:tcPr>
            <w:tcW w:w="1728" w:type="dxa"/>
            <w:shd w:val="clear" w:color="auto" w:fill="F0F2F5"/>
            <w:tcMar>
              <w:top w:w="100" w:type="dxa"/>
              <w:left w:w="150" w:type="dxa"/>
              <w:bottom w:w="100" w:type="dxa"/>
              <w:right w:w="150" w:type="dxa"/>
            </w:tcMar>
          </w:tcPr>
          <w:p>
            <w:pPr>
              <w:jc w:val="left"/>
            </w:pPr>
            <w:r>
              <w:rPr>
                <w:rFonts w:ascii="Times New Roman" w:hAnsi="Times New Roman"/>
                <w:sz w:val="21"/>
              </w:rPr>
              <w:t>plate_encrypted</w:t>
            </w:r>
          </w:p>
        </w:tc>
        <w:tc>
          <w:tcPr>
            <w:tcW w:w="1728" w:type="dxa"/>
            <w:shd w:val="clear" w:color="auto" w:fill="F0F2F5"/>
            <w:tcMar>
              <w:top w:w="100" w:type="dxa"/>
              <w:left w:w="150" w:type="dxa"/>
              <w:bottom w:w="100" w:type="dxa"/>
              <w:right w:w="150" w:type="dxa"/>
            </w:tcMar>
          </w:tcPr>
          <w:p>
            <w:pPr>
              <w:jc w:val="left"/>
            </w:pPr>
            <w:r>
              <w:rPr>
                <w:rFonts w:ascii="Times New Roman" w:hAnsi="Times New Roman"/>
                <w:sz w:val="21"/>
              </w:rPr>
              <w:t>VARCHAR(255)</w:t>
            </w:r>
          </w:p>
        </w:tc>
        <w:tc>
          <w:tcPr>
            <w:tcW w:w="864" w:type="dxa"/>
            <w:shd w:val="clear" w:color="auto" w:fill="F0F2F5"/>
            <w:tcMar>
              <w:top w:w="100" w:type="dxa"/>
              <w:left w:w="150" w:type="dxa"/>
              <w:bottom w:w="100" w:type="dxa"/>
              <w:right w:w="150" w:type="dxa"/>
            </w:tcMar>
          </w:tcPr>
          <w:p>
            <w:pPr>
              <w:jc w:val="left"/>
            </w:pPr>
            <w:r>
              <w:rPr>
                <w:rFonts w:ascii="Times New Roman" w:hAnsi="Times New Roman"/>
                <w:sz w:val="21"/>
              </w:rPr>
              <w:t>-</w:t>
            </w:r>
          </w:p>
        </w:tc>
        <w:tc>
          <w:tcPr>
            <w:tcW w:w="1440" w:type="dxa"/>
            <w:shd w:val="clear" w:color="auto" w:fill="F0F2F5"/>
            <w:tcMar>
              <w:top w:w="100" w:type="dxa"/>
              <w:left w:w="150" w:type="dxa"/>
              <w:bottom w:w="100" w:type="dxa"/>
              <w:right w:w="150" w:type="dxa"/>
            </w:tcMar>
          </w:tcPr>
          <w:p>
            <w:pPr>
              <w:jc w:val="left"/>
            </w:pPr>
            <w:r>
              <w:rPr>
                <w:rFonts w:ascii="Times New Roman" w:hAnsi="Times New Roman"/>
                <w:sz w:val="21"/>
              </w:rPr>
              <w:t>Nullable</w:t>
            </w:r>
          </w:p>
        </w:tc>
        <w:tc>
          <w:tcPr>
            <w:tcW w:w="3600" w:type="dxa"/>
            <w:shd w:val="clear" w:color="auto" w:fill="F0F2F5"/>
            <w:tcMar>
              <w:top w:w="100" w:type="dxa"/>
              <w:left w:w="150" w:type="dxa"/>
              <w:bottom w:w="100" w:type="dxa"/>
              <w:right w:w="150" w:type="dxa"/>
            </w:tcMar>
          </w:tcPr>
          <w:p>
            <w:pPr>
              <w:jc w:val="left"/>
            </w:pPr>
            <w:r>
              <w:rPr>
                <w:rFonts w:ascii="Times New Roman" w:hAnsi="Times New Roman"/>
                <w:sz w:val="21"/>
              </w:rPr>
              <w:t>Biển số xe mã hóa bảo mật AES-256</w:t>
            </w:r>
          </w:p>
        </w:tc>
      </w:tr>
      <w:tr>
        <w:tblPrEx>
          <w:tblCellMar>
            <w:top w:w="0" w:type="dxa"/>
            <w:left w:w="108" w:type="dxa"/>
            <w:bottom w:w="0" w:type="dxa"/>
            <w:right w:w="108" w:type="dxa"/>
          </w:tblCellMar>
        </w:tblPrEx>
        <w:trPr>
          <w:jc w:val="center"/>
        </w:trPr>
        <w:tc>
          <w:tcPr>
            <w:tcW w:w="720" w:type="dxa"/>
            <w:tcMar>
              <w:top w:w="100" w:type="dxa"/>
              <w:left w:w="150" w:type="dxa"/>
              <w:bottom w:w="100" w:type="dxa"/>
              <w:right w:w="150" w:type="dxa"/>
            </w:tcMar>
          </w:tcPr>
          <w:p>
            <w:pPr>
              <w:jc w:val="left"/>
            </w:pPr>
            <w:r>
              <w:rPr>
                <w:rFonts w:ascii="Times New Roman" w:hAnsi="Times New Roman"/>
                <w:sz w:val="21"/>
              </w:rPr>
              <w:t>5</w:t>
            </w:r>
          </w:p>
        </w:tc>
        <w:tc>
          <w:tcPr>
            <w:tcW w:w="1728" w:type="dxa"/>
            <w:tcMar>
              <w:top w:w="100" w:type="dxa"/>
              <w:left w:w="150" w:type="dxa"/>
              <w:bottom w:w="100" w:type="dxa"/>
              <w:right w:w="150" w:type="dxa"/>
            </w:tcMar>
          </w:tcPr>
          <w:p>
            <w:pPr>
              <w:jc w:val="left"/>
            </w:pPr>
            <w:r>
              <w:rPr>
                <w:rFonts w:ascii="Times New Roman" w:hAnsi="Times New Roman"/>
                <w:sz w:val="21"/>
              </w:rPr>
              <w:t>vehicle_type</w:t>
            </w:r>
          </w:p>
        </w:tc>
        <w:tc>
          <w:tcPr>
            <w:tcW w:w="1728" w:type="dxa"/>
            <w:tcMar>
              <w:top w:w="100" w:type="dxa"/>
              <w:left w:w="150" w:type="dxa"/>
              <w:bottom w:w="100" w:type="dxa"/>
              <w:right w:w="150" w:type="dxa"/>
            </w:tcMar>
          </w:tcPr>
          <w:p>
            <w:pPr>
              <w:jc w:val="left"/>
            </w:pPr>
            <w:r>
              <w:rPr>
                <w:rFonts w:ascii="Times New Roman" w:hAnsi="Times New Roman"/>
                <w:sz w:val="21"/>
              </w:rPr>
              <w:t>VARCHAR(50)</w:t>
            </w:r>
          </w:p>
        </w:tc>
        <w:tc>
          <w:tcPr>
            <w:tcW w:w="864" w:type="dxa"/>
            <w:tcMar>
              <w:top w:w="100" w:type="dxa"/>
              <w:left w:w="150" w:type="dxa"/>
              <w:bottom w:w="100" w:type="dxa"/>
              <w:right w:w="150" w:type="dxa"/>
            </w:tcMar>
          </w:tcPr>
          <w:p>
            <w:pPr>
              <w:jc w:val="left"/>
            </w:pPr>
            <w:r>
              <w:rPr>
                <w:rFonts w:ascii="Times New Roman" w:hAnsi="Times New Roman"/>
                <w:sz w:val="21"/>
              </w:rPr>
              <w:t>-</w:t>
            </w:r>
          </w:p>
        </w:tc>
        <w:tc>
          <w:tcPr>
            <w:tcW w:w="1440" w:type="dxa"/>
            <w:tcMar>
              <w:top w:w="100" w:type="dxa"/>
              <w:left w:w="150" w:type="dxa"/>
              <w:bottom w:w="100" w:type="dxa"/>
              <w:right w:w="150" w:type="dxa"/>
            </w:tcMar>
          </w:tcPr>
          <w:p>
            <w:pPr>
              <w:jc w:val="left"/>
            </w:pPr>
            <w:r>
              <w:rPr>
                <w:rFonts w:ascii="Times New Roman" w:hAnsi="Times New Roman"/>
                <w:sz w:val="21"/>
              </w:rPr>
              <w:t>NOT NULL</w:t>
            </w:r>
          </w:p>
        </w:tc>
        <w:tc>
          <w:tcPr>
            <w:tcW w:w="3600" w:type="dxa"/>
            <w:tcMar>
              <w:top w:w="100" w:type="dxa"/>
              <w:left w:w="150" w:type="dxa"/>
              <w:bottom w:w="100" w:type="dxa"/>
              <w:right w:w="150" w:type="dxa"/>
            </w:tcMar>
          </w:tcPr>
          <w:p>
            <w:pPr>
              <w:jc w:val="left"/>
            </w:pPr>
            <w:r>
              <w:rPr>
                <w:rFonts w:ascii="Times New Roman" w:hAnsi="Times New Roman"/>
                <w:sz w:val="21"/>
              </w:rPr>
              <w:t>Loại xe (ví dụ: CAR, MOTORBIKE)</w:t>
            </w:r>
          </w:p>
        </w:tc>
      </w:tr>
      <w:tr>
        <w:tblPrEx>
          <w:tblCellMar>
            <w:top w:w="0" w:type="dxa"/>
            <w:left w:w="108" w:type="dxa"/>
            <w:bottom w:w="0" w:type="dxa"/>
            <w:right w:w="108" w:type="dxa"/>
          </w:tblCellMar>
        </w:tblPrEx>
        <w:trPr>
          <w:jc w:val="center"/>
        </w:trPr>
        <w:tc>
          <w:tcPr>
            <w:tcW w:w="720" w:type="dxa"/>
            <w:shd w:val="clear" w:color="auto" w:fill="F0F2F5"/>
            <w:tcMar>
              <w:top w:w="100" w:type="dxa"/>
              <w:left w:w="150" w:type="dxa"/>
              <w:bottom w:w="100" w:type="dxa"/>
              <w:right w:w="150" w:type="dxa"/>
            </w:tcMar>
          </w:tcPr>
          <w:p>
            <w:pPr>
              <w:jc w:val="left"/>
            </w:pPr>
            <w:r>
              <w:rPr>
                <w:rFonts w:ascii="Times New Roman" w:hAnsi="Times New Roman"/>
                <w:sz w:val="21"/>
              </w:rPr>
              <w:t>6</w:t>
            </w:r>
          </w:p>
        </w:tc>
        <w:tc>
          <w:tcPr>
            <w:tcW w:w="1728" w:type="dxa"/>
            <w:shd w:val="clear" w:color="auto" w:fill="F0F2F5"/>
            <w:tcMar>
              <w:top w:w="100" w:type="dxa"/>
              <w:left w:w="150" w:type="dxa"/>
              <w:bottom w:w="100" w:type="dxa"/>
              <w:right w:w="150" w:type="dxa"/>
            </w:tcMar>
          </w:tcPr>
          <w:p>
            <w:pPr>
              <w:jc w:val="left"/>
            </w:pPr>
            <w:r>
              <w:rPr>
                <w:rFonts w:ascii="Times New Roman" w:hAnsi="Times New Roman"/>
                <w:sz w:val="21"/>
              </w:rPr>
              <w:t>is_default</w:t>
            </w:r>
          </w:p>
        </w:tc>
        <w:tc>
          <w:tcPr>
            <w:tcW w:w="1728" w:type="dxa"/>
            <w:shd w:val="clear" w:color="auto" w:fill="F0F2F5"/>
            <w:tcMar>
              <w:top w:w="100" w:type="dxa"/>
              <w:left w:w="150" w:type="dxa"/>
              <w:bottom w:w="100" w:type="dxa"/>
              <w:right w:w="150" w:type="dxa"/>
            </w:tcMar>
          </w:tcPr>
          <w:p>
            <w:pPr>
              <w:jc w:val="left"/>
            </w:pPr>
            <w:r>
              <w:rPr>
                <w:rFonts w:ascii="Times New Roman" w:hAnsi="Times New Roman"/>
                <w:sz w:val="21"/>
              </w:rPr>
              <w:t>BOOLEAN</w:t>
            </w:r>
          </w:p>
        </w:tc>
        <w:tc>
          <w:tcPr>
            <w:tcW w:w="864" w:type="dxa"/>
            <w:shd w:val="clear" w:color="auto" w:fill="F0F2F5"/>
            <w:tcMar>
              <w:top w:w="100" w:type="dxa"/>
              <w:left w:w="150" w:type="dxa"/>
              <w:bottom w:w="100" w:type="dxa"/>
              <w:right w:w="150" w:type="dxa"/>
            </w:tcMar>
          </w:tcPr>
          <w:p>
            <w:pPr>
              <w:jc w:val="left"/>
            </w:pPr>
            <w:r>
              <w:rPr>
                <w:rFonts w:ascii="Times New Roman" w:hAnsi="Times New Roman"/>
                <w:sz w:val="21"/>
              </w:rPr>
              <w:t>-</w:t>
            </w:r>
          </w:p>
        </w:tc>
        <w:tc>
          <w:tcPr>
            <w:tcW w:w="1440" w:type="dxa"/>
            <w:shd w:val="clear" w:color="auto" w:fill="F0F2F5"/>
            <w:tcMar>
              <w:top w:w="100" w:type="dxa"/>
              <w:left w:w="150" w:type="dxa"/>
              <w:bottom w:w="100" w:type="dxa"/>
              <w:right w:w="150" w:type="dxa"/>
            </w:tcMar>
          </w:tcPr>
          <w:p>
            <w:pPr>
              <w:jc w:val="left"/>
            </w:pPr>
            <w:r>
              <w:rPr>
                <w:rFonts w:ascii="Times New Roman" w:hAnsi="Times New Roman"/>
                <w:sz w:val="21"/>
              </w:rPr>
              <w:t>NOT NULL</w:t>
            </w:r>
          </w:p>
        </w:tc>
        <w:tc>
          <w:tcPr>
            <w:tcW w:w="3600" w:type="dxa"/>
            <w:shd w:val="clear" w:color="auto" w:fill="F0F2F5"/>
            <w:tcMar>
              <w:top w:w="100" w:type="dxa"/>
              <w:left w:w="150" w:type="dxa"/>
              <w:bottom w:w="100" w:type="dxa"/>
              <w:right w:w="150" w:type="dxa"/>
            </w:tcMar>
          </w:tcPr>
          <w:p>
            <w:pPr>
              <w:jc w:val="left"/>
            </w:pPr>
            <w:r>
              <w:rPr>
                <w:rFonts w:ascii="Times New Roman" w:hAnsi="Times New Roman"/>
                <w:sz w:val="21"/>
              </w:rPr>
              <w:t>Đánh dấu phương tiện mặc định</w:t>
            </w:r>
          </w:p>
        </w:tc>
      </w:tr>
      <w:tr>
        <w:tblPrEx>
          <w:tblCellMar>
            <w:top w:w="0" w:type="dxa"/>
            <w:left w:w="108" w:type="dxa"/>
            <w:bottom w:w="0" w:type="dxa"/>
            <w:right w:w="108" w:type="dxa"/>
          </w:tblCellMar>
        </w:tblPrEx>
        <w:trPr>
          <w:jc w:val="center"/>
        </w:trPr>
        <w:tc>
          <w:tcPr>
            <w:tcW w:w="720" w:type="dxa"/>
            <w:tcMar>
              <w:top w:w="100" w:type="dxa"/>
              <w:left w:w="150" w:type="dxa"/>
              <w:bottom w:w="100" w:type="dxa"/>
              <w:right w:w="150" w:type="dxa"/>
            </w:tcMar>
          </w:tcPr>
          <w:p>
            <w:pPr>
              <w:jc w:val="left"/>
            </w:pPr>
            <w:r>
              <w:rPr>
                <w:rFonts w:ascii="Times New Roman" w:hAnsi="Times New Roman"/>
                <w:sz w:val="21"/>
              </w:rPr>
              <w:t>7</w:t>
            </w:r>
          </w:p>
        </w:tc>
        <w:tc>
          <w:tcPr>
            <w:tcW w:w="1728" w:type="dxa"/>
            <w:tcMar>
              <w:top w:w="100" w:type="dxa"/>
              <w:left w:w="150" w:type="dxa"/>
              <w:bottom w:w="100" w:type="dxa"/>
              <w:right w:w="150" w:type="dxa"/>
            </w:tcMar>
          </w:tcPr>
          <w:p>
            <w:pPr>
              <w:jc w:val="left"/>
            </w:pPr>
            <w:r>
              <w:rPr>
                <w:rFonts w:ascii="Times New Roman" w:hAnsi="Times New Roman"/>
                <w:sz w:val="21"/>
              </w:rPr>
              <w:t>created_at</w:t>
            </w:r>
          </w:p>
        </w:tc>
        <w:tc>
          <w:tcPr>
            <w:tcW w:w="1728" w:type="dxa"/>
            <w:tcMar>
              <w:top w:w="100" w:type="dxa"/>
              <w:left w:w="150" w:type="dxa"/>
              <w:bottom w:w="100" w:type="dxa"/>
              <w:right w:w="150" w:type="dxa"/>
            </w:tcMar>
          </w:tcPr>
          <w:p>
            <w:pPr>
              <w:jc w:val="left"/>
            </w:pPr>
            <w:r>
              <w:rPr>
                <w:rFonts w:ascii="Times New Roman" w:hAnsi="Times New Roman"/>
                <w:sz w:val="21"/>
              </w:rPr>
              <w:t>TIMESTAMP</w:t>
            </w:r>
          </w:p>
        </w:tc>
        <w:tc>
          <w:tcPr>
            <w:tcW w:w="864" w:type="dxa"/>
            <w:tcMar>
              <w:top w:w="100" w:type="dxa"/>
              <w:left w:w="150" w:type="dxa"/>
              <w:bottom w:w="100" w:type="dxa"/>
              <w:right w:w="150" w:type="dxa"/>
            </w:tcMar>
          </w:tcPr>
          <w:p>
            <w:pPr>
              <w:jc w:val="left"/>
            </w:pPr>
            <w:r>
              <w:rPr>
                <w:rFonts w:ascii="Times New Roman" w:hAnsi="Times New Roman"/>
                <w:sz w:val="21"/>
              </w:rPr>
              <w:t>-</w:t>
            </w:r>
          </w:p>
        </w:tc>
        <w:tc>
          <w:tcPr>
            <w:tcW w:w="1440" w:type="dxa"/>
            <w:tcMar>
              <w:top w:w="100" w:type="dxa"/>
              <w:left w:w="150" w:type="dxa"/>
              <w:bottom w:w="100" w:type="dxa"/>
              <w:right w:w="150" w:type="dxa"/>
            </w:tcMar>
          </w:tcPr>
          <w:p>
            <w:pPr>
              <w:jc w:val="left"/>
            </w:pPr>
            <w:r>
              <w:rPr>
                <w:rFonts w:ascii="Times New Roman" w:hAnsi="Times New Roman"/>
                <w:sz w:val="21"/>
              </w:rPr>
              <w:t>NOT NULL</w:t>
            </w:r>
          </w:p>
        </w:tc>
        <w:tc>
          <w:tcPr>
            <w:tcW w:w="3600" w:type="dxa"/>
            <w:tcMar>
              <w:top w:w="100" w:type="dxa"/>
              <w:left w:w="150" w:type="dxa"/>
              <w:bottom w:w="100" w:type="dxa"/>
              <w:right w:w="150" w:type="dxa"/>
            </w:tcMar>
          </w:tcPr>
          <w:p>
            <w:pPr>
              <w:jc w:val="left"/>
            </w:pPr>
            <w:r>
              <w:rPr>
                <w:rFonts w:ascii="Times New Roman" w:hAnsi="Times New Roman"/>
                <w:sz w:val="21"/>
              </w:rPr>
              <w:t>Thời điểm đăng ký phương tiện</w:t>
            </w:r>
          </w:p>
        </w:tc>
      </w:tr>
    </w:tbl>
    <w:p>
      <w:pPr>
        <w:spacing w:before="0" w:after="120"/>
      </w:pPr>
    </w:p>
    <w:p>
      <w:r>
        <w:rPr>
          <w:b/>
        </w:rPr>
        <w:t>Bảng 2.3: Cấu trúc thực thể parking_slots (Vị trí ô đỗ xe)</w:t>
      </w:r>
    </w:p>
    <w:tbl>
      <w:tblPr>
        <w:tblStyle w:val="12"/>
        <w:tblW w:w="0" w:type="auto"/>
        <w:jc w:val="center"/>
        <w:tblLayout w:type="autofit"/>
        <w:tblCellMar>
          <w:top w:w="0" w:type="dxa"/>
          <w:left w:w="108" w:type="dxa"/>
          <w:bottom w:w="0" w:type="dxa"/>
          <w:right w:w="108" w:type="dxa"/>
        </w:tblCellMar>
      </w:tblPr>
      <w:tblGrid>
        <w:gridCol w:w="759"/>
        <w:gridCol w:w="1652"/>
        <w:gridCol w:w="1733"/>
        <w:gridCol w:w="967"/>
        <w:gridCol w:w="1373"/>
        <w:gridCol w:w="3219"/>
      </w:tblGrid>
      <w:tr>
        <w:tblPrEx>
          <w:tblCellMar>
            <w:top w:w="0" w:type="dxa"/>
            <w:left w:w="108" w:type="dxa"/>
            <w:bottom w:w="0" w:type="dxa"/>
            <w:right w:w="108" w:type="dxa"/>
          </w:tblCellMar>
        </w:tblPrEx>
        <w:trPr>
          <w:jc w:val="center"/>
        </w:trPr>
        <w:tc>
          <w:tcPr>
            <w:tcW w:w="720" w:type="dxa"/>
            <w:shd w:val="clear" w:color="auto" w:fill="1A237E"/>
            <w:tcMar>
              <w:top w:w="120" w:type="dxa"/>
              <w:left w:w="150" w:type="dxa"/>
              <w:bottom w:w="120" w:type="dxa"/>
              <w:right w:w="150" w:type="dxa"/>
            </w:tcMar>
          </w:tcPr>
          <w:p>
            <w:pPr>
              <w:jc w:val="left"/>
            </w:pPr>
            <w:r>
              <w:rPr>
                <w:rFonts w:ascii="Times New Roman" w:hAnsi="Times New Roman"/>
                <w:b/>
                <w:color w:val="FFFFFF"/>
                <w:sz w:val="22"/>
              </w:rPr>
              <w:t>STT</w:t>
            </w:r>
          </w:p>
        </w:tc>
        <w:tc>
          <w:tcPr>
            <w:tcW w:w="1728" w:type="dxa"/>
            <w:shd w:val="clear" w:color="auto" w:fill="1A237E"/>
            <w:tcMar>
              <w:top w:w="120" w:type="dxa"/>
              <w:left w:w="150" w:type="dxa"/>
              <w:bottom w:w="120" w:type="dxa"/>
              <w:right w:w="150" w:type="dxa"/>
            </w:tcMar>
          </w:tcPr>
          <w:p>
            <w:pPr>
              <w:jc w:val="left"/>
            </w:pPr>
            <w:r>
              <w:rPr>
                <w:rFonts w:ascii="Times New Roman" w:hAnsi="Times New Roman"/>
                <w:b/>
                <w:color w:val="FFFFFF"/>
                <w:sz w:val="22"/>
              </w:rPr>
              <w:t>Tên trường</w:t>
            </w:r>
          </w:p>
        </w:tc>
        <w:tc>
          <w:tcPr>
            <w:tcW w:w="1728" w:type="dxa"/>
            <w:shd w:val="clear" w:color="auto" w:fill="1A237E"/>
            <w:tcMar>
              <w:top w:w="120" w:type="dxa"/>
              <w:left w:w="150" w:type="dxa"/>
              <w:bottom w:w="120" w:type="dxa"/>
              <w:right w:w="150" w:type="dxa"/>
            </w:tcMar>
          </w:tcPr>
          <w:p>
            <w:pPr>
              <w:jc w:val="left"/>
            </w:pPr>
            <w:r>
              <w:rPr>
                <w:rFonts w:ascii="Times New Roman" w:hAnsi="Times New Roman"/>
                <w:b/>
                <w:color w:val="FFFFFF"/>
                <w:sz w:val="22"/>
              </w:rPr>
              <w:t>Kiểu dữ liệu</w:t>
            </w:r>
          </w:p>
        </w:tc>
        <w:tc>
          <w:tcPr>
            <w:tcW w:w="864" w:type="dxa"/>
            <w:shd w:val="clear" w:color="auto" w:fill="1A237E"/>
            <w:tcMar>
              <w:top w:w="120" w:type="dxa"/>
              <w:left w:w="150" w:type="dxa"/>
              <w:bottom w:w="120" w:type="dxa"/>
              <w:right w:w="150" w:type="dxa"/>
            </w:tcMar>
          </w:tcPr>
          <w:p>
            <w:pPr>
              <w:jc w:val="left"/>
            </w:pPr>
            <w:r>
              <w:rPr>
                <w:rFonts w:ascii="Times New Roman" w:hAnsi="Times New Roman"/>
                <w:b/>
                <w:color w:val="FFFFFF"/>
                <w:sz w:val="22"/>
              </w:rPr>
              <w:t>Khóa</w:t>
            </w:r>
          </w:p>
        </w:tc>
        <w:tc>
          <w:tcPr>
            <w:tcW w:w="1440" w:type="dxa"/>
            <w:shd w:val="clear" w:color="auto" w:fill="1A237E"/>
            <w:tcMar>
              <w:top w:w="120" w:type="dxa"/>
              <w:left w:w="150" w:type="dxa"/>
              <w:bottom w:w="120" w:type="dxa"/>
              <w:right w:w="150" w:type="dxa"/>
            </w:tcMar>
          </w:tcPr>
          <w:p>
            <w:pPr>
              <w:jc w:val="left"/>
            </w:pPr>
            <w:r>
              <w:rPr>
                <w:rFonts w:ascii="Times New Roman" w:hAnsi="Times New Roman"/>
                <w:b/>
                <w:color w:val="FFFFFF"/>
                <w:sz w:val="22"/>
              </w:rPr>
              <w:t>Ràng buộc</w:t>
            </w:r>
          </w:p>
        </w:tc>
        <w:tc>
          <w:tcPr>
            <w:tcW w:w="3600" w:type="dxa"/>
            <w:shd w:val="clear" w:color="auto" w:fill="1A237E"/>
            <w:tcMar>
              <w:top w:w="120" w:type="dxa"/>
              <w:left w:w="150" w:type="dxa"/>
              <w:bottom w:w="120" w:type="dxa"/>
              <w:right w:w="150" w:type="dxa"/>
            </w:tcMar>
          </w:tcPr>
          <w:p>
            <w:pPr>
              <w:jc w:val="left"/>
            </w:pPr>
            <w:r>
              <w:rPr>
                <w:rFonts w:ascii="Times New Roman" w:hAnsi="Times New Roman"/>
                <w:b/>
                <w:color w:val="FFFFFF"/>
                <w:sz w:val="22"/>
              </w:rPr>
              <w:t>Mô tả</w:t>
            </w:r>
          </w:p>
        </w:tc>
      </w:tr>
      <w:tr>
        <w:tblPrEx>
          <w:tblCellMar>
            <w:top w:w="0" w:type="dxa"/>
            <w:left w:w="108" w:type="dxa"/>
            <w:bottom w:w="0" w:type="dxa"/>
            <w:right w:w="108" w:type="dxa"/>
          </w:tblCellMar>
        </w:tblPrEx>
        <w:trPr>
          <w:jc w:val="center"/>
        </w:trPr>
        <w:tc>
          <w:tcPr>
            <w:tcW w:w="720" w:type="dxa"/>
            <w:tcMar>
              <w:top w:w="100" w:type="dxa"/>
              <w:left w:w="150" w:type="dxa"/>
              <w:bottom w:w="100" w:type="dxa"/>
              <w:right w:w="150" w:type="dxa"/>
            </w:tcMar>
          </w:tcPr>
          <w:p>
            <w:pPr>
              <w:jc w:val="left"/>
            </w:pPr>
            <w:r>
              <w:rPr>
                <w:rFonts w:ascii="Times New Roman" w:hAnsi="Times New Roman"/>
                <w:sz w:val="21"/>
              </w:rPr>
              <w:t>1</w:t>
            </w:r>
          </w:p>
        </w:tc>
        <w:tc>
          <w:tcPr>
            <w:tcW w:w="1728" w:type="dxa"/>
            <w:tcMar>
              <w:top w:w="100" w:type="dxa"/>
              <w:left w:w="150" w:type="dxa"/>
              <w:bottom w:w="100" w:type="dxa"/>
              <w:right w:w="150" w:type="dxa"/>
            </w:tcMar>
          </w:tcPr>
          <w:p>
            <w:pPr>
              <w:jc w:val="left"/>
            </w:pPr>
            <w:r>
              <w:rPr>
                <w:rFonts w:ascii="Times New Roman" w:hAnsi="Times New Roman"/>
                <w:sz w:val="21"/>
              </w:rPr>
              <w:t>id</w:t>
            </w:r>
          </w:p>
        </w:tc>
        <w:tc>
          <w:tcPr>
            <w:tcW w:w="1728" w:type="dxa"/>
            <w:tcMar>
              <w:top w:w="100" w:type="dxa"/>
              <w:left w:w="150" w:type="dxa"/>
              <w:bottom w:w="100" w:type="dxa"/>
              <w:right w:w="150" w:type="dxa"/>
            </w:tcMar>
          </w:tcPr>
          <w:p>
            <w:pPr>
              <w:jc w:val="left"/>
            </w:pPr>
            <w:r>
              <w:rPr>
                <w:rFonts w:ascii="Times New Roman" w:hAnsi="Times New Roman"/>
                <w:sz w:val="21"/>
              </w:rPr>
              <w:t>BIGSERIAL</w:t>
            </w:r>
          </w:p>
        </w:tc>
        <w:tc>
          <w:tcPr>
            <w:tcW w:w="864" w:type="dxa"/>
            <w:tcMar>
              <w:top w:w="100" w:type="dxa"/>
              <w:left w:w="150" w:type="dxa"/>
              <w:bottom w:w="100" w:type="dxa"/>
              <w:right w:w="150" w:type="dxa"/>
            </w:tcMar>
          </w:tcPr>
          <w:p>
            <w:pPr>
              <w:jc w:val="left"/>
            </w:pPr>
            <w:r>
              <w:rPr>
                <w:rFonts w:ascii="Times New Roman" w:hAnsi="Times New Roman"/>
                <w:sz w:val="21"/>
              </w:rPr>
              <w:t>PK</w:t>
            </w:r>
          </w:p>
        </w:tc>
        <w:tc>
          <w:tcPr>
            <w:tcW w:w="1440" w:type="dxa"/>
            <w:tcMar>
              <w:top w:w="100" w:type="dxa"/>
              <w:left w:w="150" w:type="dxa"/>
              <w:bottom w:w="100" w:type="dxa"/>
              <w:right w:w="150" w:type="dxa"/>
            </w:tcMar>
          </w:tcPr>
          <w:p>
            <w:pPr>
              <w:jc w:val="left"/>
            </w:pPr>
            <w:r>
              <w:rPr>
                <w:rFonts w:ascii="Times New Roman" w:hAnsi="Times New Roman"/>
                <w:sz w:val="21"/>
              </w:rPr>
              <w:t>NOT NULL</w:t>
            </w:r>
          </w:p>
        </w:tc>
        <w:tc>
          <w:tcPr>
            <w:tcW w:w="3600" w:type="dxa"/>
            <w:tcMar>
              <w:top w:w="100" w:type="dxa"/>
              <w:left w:w="150" w:type="dxa"/>
              <w:bottom w:w="100" w:type="dxa"/>
              <w:right w:w="150" w:type="dxa"/>
            </w:tcMar>
          </w:tcPr>
          <w:p>
            <w:pPr>
              <w:jc w:val="left"/>
            </w:pPr>
            <w:r>
              <w:rPr>
                <w:rFonts w:ascii="Times New Roman" w:hAnsi="Times New Roman"/>
                <w:sz w:val="21"/>
              </w:rPr>
              <w:t>Khóa chính tự tăng</w:t>
            </w:r>
          </w:p>
        </w:tc>
      </w:tr>
      <w:tr>
        <w:tblPrEx>
          <w:tblCellMar>
            <w:top w:w="0" w:type="dxa"/>
            <w:left w:w="108" w:type="dxa"/>
            <w:bottom w:w="0" w:type="dxa"/>
            <w:right w:w="108" w:type="dxa"/>
          </w:tblCellMar>
        </w:tblPrEx>
        <w:trPr>
          <w:jc w:val="center"/>
        </w:trPr>
        <w:tc>
          <w:tcPr>
            <w:tcW w:w="720" w:type="dxa"/>
            <w:shd w:val="clear" w:color="auto" w:fill="F0F2F5"/>
            <w:tcMar>
              <w:top w:w="100" w:type="dxa"/>
              <w:left w:w="150" w:type="dxa"/>
              <w:bottom w:w="100" w:type="dxa"/>
              <w:right w:w="150" w:type="dxa"/>
            </w:tcMar>
          </w:tcPr>
          <w:p>
            <w:pPr>
              <w:jc w:val="left"/>
            </w:pPr>
            <w:r>
              <w:rPr>
                <w:rFonts w:ascii="Times New Roman" w:hAnsi="Times New Roman"/>
                <w:sz w:val="21"/>
              </w:rPr>
              <w:t>2</w:t>
            </w:r>
          </w:p>
        </w:tc>
        <w:tc>
          <w:tcPr>
            <w:tcW w:w="1728" w:type="dxa"/>
            <w:shd w:val="clear" w:color="auto" w:fill="F0F2F5"/>
            <w:tcMar>
              <w:top w:w="100" w:type="dxa"/>
              <w:left w:w="150" w:type="dxa"/>
              <w:bottom w:w="100" w:type="dxa"/>
              <w:right w:w="150" w:type="dxa"/>
            </w:tcMar>
          </w:tcPr>
          <w:p>
            <w:pPr>
              <w:jc w:val="left"/>
            </w:pPr>
            <w:r>
              <w:rPr>
                <w:rFonts w:ascii="Times New Roman" w:hAnsi="Times New Roman"/>
                <w:sz w:val="21"/>
              </w:rPr>
              <w:t>slot_code</w:t>
            </w:r>
          </w:p>
        </w:tc>
        <w:tc>
          <w:tcPr>
            <w:tcW w:w="1728" w:type="dxa"/>
            <w:shd w:val="clear" w:color="auto" w:fill="F0F2F5"/>
            <w:tcMar>
              <w:top w:w="100" w:type="dxa"/>
              <w:left w:w="150" w:type="dxa"/>
              <w:bottom w:w="100" w:type="dxa"/>
              <w:right w:w="150" w:type="dxa"/>
            </w:tcMar>
          </w:tcPr>
          <w:p>
            <w:pPr>
              <w:jc w:val="left"/>
            </w:pPr>
            <w:r>
              <w:rPr>
                <w:rFonts w:ascii="Times New Roman" w:hAnsi="Times New Roman"/>
                <w:sz w:val="21"/>
              </w:rPr>
              <w:t>VARCHAR(10)</w:t>
            </w:r>
          </w:p>
        </w:tc>
        <w:tc>
          <w:tcPr>
            <w:tcW w:w="864" w:type="dxa"/>
            <w:shd w:val="clear" w:color="auto" w:fill="F0F2F5"/>
            <w:tcMar>
              <w:top w:w="100" w:type="dxa"/>
              <w:left w:w="150" w:type="dxa"/>
              <w:bottom w:w="100" w:type="dxa"/>
              <w:right w:w="150" w:type="dxa"/>
            </w:tcMar>
          </w:tcPr>
          <w:p>
            <w:pPr>
              <w:jc w:val="left"/>
            </w:pPr>
            <w:r>
              <w:rPr>
                <w:rFonts w:ascii="Times New Roman" w:hAnsi="Times New Roman"/>
                <w:sz w:val="21"/>
              </w:rPr>
              <w:t>Unique</w:t>
            </w:r>
          </w:p>
        </w:tc>
        <w:tc>
          <w:tcPr>
            <w:tcW w:w="1440" w:type="dxa"/>
            <w:shd w:val="clear" w:color="auto" w:fill="F0F2F5"/>
            <w:tcMar>
              <w:top w:w="100" w:type="dxa"/>
              <w:left w:w="150" w:type="dxa"/>
              <w:bottom w:w="100" w:type="dxa"/>
              <w:right w:w="150" w:type="dxa"/>
            </w:tcMar>
          </w:tcPr>
          <w:p>
            <w:pPr>
              <w:jc w:val="left"/>
            </w:pPr>
            <w:r>
              <w:rPr>
                <w:rFonts w:ascii="Times New Roman" w:hAnsi="Times New Roman"/>
                <w:sz w:val="21"/>
              </w:rPr>
              <w:t>NOT NULL</w:t>
            </w:r>
          </w:p>
        </w:tc>
        <w:tc>
          <w:tcPr>
            <w:tcW w:w="3600" w:type="dxa"/>
            <w:shd w:val="clear" w:color="auto" w:fill="F0F2F5"/>
            <w:tcMar>
              <w:top w:w="100" w:type="dxa"/>
              <w:left w:w="150" w:type="dxa"/>
              <w:bottom w:w="100" w:type="dxa"/>
              <w:right w:w="150" w:type="dxa"/>
            </w:tcMar>
          </w:tcPr>
          <w:p>
            <w:pPr>
              <w:jc w:val="left"/>
            </w:pPr>
            <w:r>
              <w:rPr>
                <w:rFonts w:ascii="Times New Roman" w:hAnsi="Times New Roman"/>
                <w:sz w:val="21"/>
              </w:rPr>
              <w:t>Mã ô đỗ xe (ví dụ: A01, B10)</w:t>
            </w:r>
          </w:p>
        </w:tc>
      </w:tr>
      <w:tr>
        <w:tblPrEx>
          <w:tblCellMar>
            <w:top w:w="0" w:type="dxa"/>
            <w:left w:w="108" w:type="dxa"/>
            <w:bottom w:w="0" w:type="dxa"/>
            <w:right w:w="108" w:type="dxa"/>
          </w:tblCellMar>
        </w:tblPrEx>
        <w:trPr>
          <w:jc w:val="center"/>
        </w:trPr>
        <w:tc>
          <w:tcPr>
            <w:tcW w:w="720" w:type="dxa"/>
            <w:tcMar>
              <w:top w:w="100" w:type="dxa"/>
              <w:left w:w="150" w:type="dxa"/>
              <w:bottom w:w="100" w:type="dxa"/>
              <w:right w:w="150" w:type="dxa"/>
            </w:tcMar>
          </w:tcPr>
          <w:p>
            <w:pPr>
              <w:jc w:val="left"/>
            </w:pPr>
            <w:r>
              <w:rPr>
                <w:rFonts w:ascii="Times New Roman" w:hAnsi="Times New Roman"/>
                <w:sz w:val="21"/>
              </w:rPr>
              <w:t>3</w:t>
            </w:r>
          </w:p>
        </w:tc>
        <w:tc>
          <w:tcPr>
            <w:tcW w:w="1728" w:type="dxa"/>
            <w:tcMar>
              <w:top w:w="100" w:type="dxa"/>
              <w:left w:w="150" w:type="dxa"/>
              <w:bottom w:w="100" w:type="dxa"/>
              <w:right w:w="150" w:type="dxa"/>
            </w:tcMar>
          </w:tcPr>
          <w:p>
            <w:pPr>
              <w:jc w:val="left"/>
            </w:pPr>
            <w:r>
              <w:rPr>
                <w:rFonts w:ascii="Times New Roman" w:hAnsi="Times New Roman"/>
                <w:sz w:val="21"/>
              </w:rPr>
              <w:t>zone</w:t>
            </w:r>
          </w:p>
        </w:tc>
        <w:tc>
          <w:tcPr>
            <w:tcW w:w="1728" w:type="dxa"/>
            <w:tcMar>
              <w:top w:w="100" w:type="dxa"/>
              <w:left w:w="150" w:type="dxa"/>
              <w:bottom w:w="100" w:type="dxa"/>
              <w:right w:w="150" w:type="dxa"/>
            </w:tcMar>
          </w:tcPr>
          <w:p>
            <w:pPr>
              <w:jc w:val="left"/>
            </w:pPr>
            <w:r>
              <w:rPr>
                <w:rFonts w:ascii="Times New Roman" w:hAnsi="Times New Roman"/>
                <w:sz w:val="21"/>
              </w:rPr>
              <w:t>VARCHAR(10)</w:t>
            </w:r>
          </w:p>
        </w:tc>
        <w:tc>
          <w:tcPr>
            <w:tcW w:w="864" w:type="dxa"/>
            <w:tcMar>
              <w:top w:w="100" w:type="dxa"/>
              <w:left w:w="150" w:type="dxa"/>
              <w:bottom w:w="100" w:type="dxa"/>
              <w:right w:w="150" w:type="dxa"/>
            </w:tcMar>
          </w:tcPr>
          <w:p>
            <w:pPr>
              <w:jc w:val="left"/>
            </w:pPr>
            <w:r>
              <w:rPr>
                <w:rFonts w:ascii="Times New Roman" w:hAnsi="Times New Roman"/>
                <w:sz w:val="21"/>
              </w:rPr>
              <w:t>-</w:t>
            </w:r>
          </w:p>
        </w:tc>
        <w:tc>
          <w:tcPr>
            <w:tcW w:w="1440" w:type="dxa"/>
            <w:tcMar>
              <w:top w:w="100" w:type="dxa"/>
              <w:left w:w="150" w:type="dxa"/>
              <w:bottom w:w="100" w:type="dxa"/>
              <w:right w:w="150" w:type="dxa"/>
            </w:tcMar>
          </w:tcPr>
          <w:p>
            <w:pPr>
              <w:jc w:val="left"/>
            </w:pPr>
            <w:r>
              <w:rPr>
                <w:rFonts w:ascii="Times New Roman" w:hAnsi="Times New Roman"/>
                <w:sz w:val="21"/>
              </w:rPr>
              <w:t>NOT NULL</w:t>
            </w:r>
          </w:p>
        </w:tc>
        <w:tc>
          <w:tcPr>
            <w:tcW w:w="3600" w:type="dxa"/>
            <w:tcMar>
              <w:top w:w="100" w:type="dxa"/>
              <w:left w:w="150" w:type="dxa"/>
              <w:bottom w:w="100" w:type="dxa"/>
              <w:right w:w="150" w:type="dxa"/>
            </w:tcMar>
          </w:tcPr>
          <w:p>
            <w:pPr>
              <w:jc w:val="left"/>
            </w:pPr>
            <w:r>
              <w:rPr>
                <w:rFonts w:ascii="Times New Roman" w:hAnsi="Times New Roman"/>
                <w:sz w:val="21"/>
              </w:rPr>
              <w:t>Phân khu đỗ xe (Zone A, Zone B)</w:t>
            </w:r>
          </w:p>
        </w:tc>
      </w:tr>
      <w:tr>
        <w:tblPrEx>
          <w:tblCellMar>
            <w:top w:w="0" w:type="dxa"/>
            <w:left w:w="108" w:type="dxa"/>
            <w:bottom w:w="0" w:type="dxa"/>
            <w:right w:w="108" w:type="dxa"/>
          </w:tblCellMar>
        </w:tblPrEx>
        <w:trPr>
          <w:jc w:val="center"/>
        </w:trPr>
        <w:tc>
          <w:tcPr>
            <w:tcW w:w="720" w:type="dxa"/>
            <w:shd w:val="clear" w:color="auto" w:fill="F0F2F5"/>
            <w:tcMar>
              <w:top w:w="100" w:type="dxa"/>
              <w:left w:w="150" w:type="dxa"/>
              <w:bottom w:w="100" w:type="dxa"/>
              <w:right w:w="150" w:type="dxa"/>
            </w:tcMar>
          </w:tcPr>
          <w:p>
            <w:pPr>
              <w:jc w:val="left"/>
            </w:pPr>
            <w:r>
              <w:rPr>
                <w:rFonts w:ascii="Times New Roman" w:hAnsi="Times New Roman"/>
                <w:sz w:val="21"/>
              </w:rPr>
              <w:t>4</w:t>
            </w:r>
          </w:p>
        </w:tc>
        <w:tc>
          <w:tcPr>
            <w:tcW w:w="1728" w:type="dxa"/>
            <w:shd w:val="clear" w:color="auto" w:fill="F0F2F5"/>
            <w:tcMar>
              <w:top w:w="100" w:type="dxa"/>
              <w:left w:w="150" w:type="dxa"/>
              <w:bottom w:w="100" w:type="dxa"/>
              <w:right w:w="150" w:type="dxa"/>
            </w:tcMar>
          </w:tcPr>
          <w:p>
            <w:pPr>
              <w:jc w:val="left"/>
            </w:pPr>
            <w:r>
              <w:rPr>
                <w:rFonts w:ascii="Times New Roman" w:hAnsi="Times New Roman"/>
                <w:sz w:val="21"/>
              </w:rPr>
              <w:t>status</w:t>
            </w:r>
          </w:p>
        </w:tc>
        <w:tc>
          <w:tcPr>
            <w:tcW w:w="1728" w:type="dxa"/>
            <w:shd w:val="clear" w:color="auto" w:fill="F0F2F5"/>
            <w:tcMar>
              <w:top w:w="100" w:type="dxa"/>
              <w:left w:w="150" w:type="dxa"/>
              <w:bottom w:w="100" w:type="dxa"/>
              <w:right w:w="150" w:type="dxa"/>
            </w:tcMar>
          </w:tcPr>
          <w:p>
            <w:pPr>
              <w:jc w:val="left"/>
            </w:pPr>
            <w:r>
              <w:rPr>
                <w:rFonts w:ascii="Times New Roman" w:hAnsi="Times New Roman"/>
                <w:sz w:val="21"/>
              </w:rPr>
              <w:t>VARCHAR(20)</w:t>
            </w:r>
          </w:p>
        </w:tc>
        <w:tc>
          <w:tcPr>
            <w:tcW w:w="864" w:type="dxa"/>
            <w:shd w:val="clear" w:color="auto" w:fill="F0F2F5"/>
            <w:tcMar>
              <w:top w:w="100" w:type="dxa"/>
              <w:left w:w="150" w:type="dxa"/>
              <w:bottom w:w="100" w:type="dxa"/>
              <w:right w:w="150" w:type="dxa"/>
            </w:tcMar>
          </w:tcPr>
          <w:p>
            <w:pPr>
              <w:jc w:val="left"/>
            </w:pPr>
            <w:r>
              <w:rPr>
                <w:rFonts w:ascii="Times New Roman" w:hAnsi="Times New Roman"/>
                <w:sz w:val="21"/>
              </w:rPr>
              <w:t>-</w:t>
            </w:r>
          </w:p>
        </w:tc>
        <w:tc>
          <w:tcPr>
            <w:tcW w:w="1440" w:type="dxa"/>
            <w:shd w:val="clear" w:color="auto" w:fill="F0F2F5"/>
            <w:tcMar>
              <w:top w:w="100" w:type="dxa"/>
              <w:left w:w="150" w:type="dxa"/>
              <w:bottom w:w="100" w:type="dxa"/>
              <w:right w:w="150" w:type="dxa"/>
            </w:tcMar>
          </w:tcPr>
          <w:p>
            <w:pPr>
              <w:jc w:val="left"/>
            </w:pPr>
            <w:r>
              <w:rPr>
                <w:rFonts w:ascii="Times New Roman" w:hAnsi="Times New Roman"/>
                <w:sz w:val="21"/>
              </w:rPr>
              <w:t>NOT NULL</w:t>
            </w:r>
          </w:p>
        </w:tc>
        <w:tc>
          <w:tcPr>
            <w:tcW w:w="3600" w:type="dxa"/>
            <w:shd w:val="clear" w:color="auto" w:fill="F0F2F5"/>
            <w:tcMar>
              <w:top w:w="100" w:type="dxa"/>
              <w:left w:w="150" w:type="dxa"/>
              <w:bottom w:w="100" w:type="dxa"/>
              <w:right w:w="150" w:type="dxa"/>
            </w:tcMar>
          </w:tcPr>
          <w:p>
            <w:pPr>
              <w:jc w:val="left"/>
            </w:pPr>
            <w:r>
              <w:rPr>
                <w:rFonts w:ascii="Times New Roman" w:hAnsi="Times New Roman"/>
                <w:sz w:val="21"/>
              </w:rPr>
              <w:t>Trạng thái: AVAILABLE, OCCUPIED, RESERVED...</w:t>
            </w:r>
          </w:p>
        </w:tc>
      </w:tr>
      <w:tr>
        <w:tblPrEx>
          <w:tblCellMar>
            <w:top w:w="0" w:type="dxa"/>
            <w:left w:w="108" w:type="dxa"/>
            <w:bottom w:w="0" w:type="dxa"/>
            <w:right w:w="108" w:type="dxa"/>
          </w:tblCellMar>
        </w:tblPrEx>
        <w:trPr>
          <w:jc w:val="center"/>
        </w:trPr>
        <w:tc>
          <w:tcPr>
            <w:tcW w:w="720" w:type="dxa"/>
            <w:tcMar>
              <w:top w:w="100" w:type="dxa"/>
              <w:left w:w="150" w:type="dxa"/>
              <w:bottom w:w="100" w:type="dxa"/>
              <w:right w:w="150" w:type="dxa"/>
            </w:tcMar>
          </w:tcPr>
          <w:p>
            <w:pPr>
              <w:jc w:val="left"/>
            </w:pPr>
            <w:r>
              <w:rPr>
                <w:rFonts w:ascii="Times New Roman" w:hAnsi="Times New Roman"/>
                <w:sz w:val="21"/>
              </w:rPr>
              <w:t>5</w:t>
            </w:r>
          </w:p>
        </w:tc>
        <w:tc>
          <w:tcPr>
            <w:tcW w:w="1728" w:type="dxa"/>
            <w:tcMar>
              <w:top w:w="100" w:type="dxa"/>
              <w:left w:w="150" w:type="dxa"/>
              <w:bottom w:w="100" w:type="dxa"/>
              <w:right w:w="150" w:type="dxa"/>
            </w:tcMar>
          </w:tcPr>
          <w:p>
            <w:pPr>
              <w:jc w:val="left"/>
            </w:pPr>
            <w:r>
              <w:rPr>
                <w:rFonts w:ascii="Times New Roman" w:hAnsi="Times New Roman"/>
                <w:sz w:val="21"/>
              </w:rPr>
              <w:t>sensor_id</w:t>
            </w:r>
          </w:p>
        </w:tc>
        <w:tc>
          <w:tcPr>
            <w:tcW w:w="1728" w:type="dxa"/>
            <w:tcMar>
              <w:top w:w="100" w:type="dxa"/>
              <w:left w:w="150" w:type="dxa"/>
              <w:bottom w:w="100" w:type="dxa"/>
              <w:right w:w="150" w:type="dxa"/>
            </w:tcMar>
          </w:tcPr>
          <w:p>
            <w:pPr>
              <w:jc w:val="left"/>
            </w:pPr>
            <w:r>
              <w:rPr>
                <w:rFonts w:ascii="Times New Roman" w:hAnsi="Times New Roman"/>
                <w:sz w:val="21"/>
              </w:rPr>
              <w:t>VARCHAR(100)</w:t>
            </w:r>
          </w:p>
        </w:tc>
        <w:tc>
          <w:tcPr>
            <w:tcW w:w="864" w:type="dxa"/>
            <w:tcMar>
              <w:top w:w="100" w:type="dxa"/>
              <w:left w:w="150" w:type="dxa"/>
              <w:bottom w:w="100" w:type="dxa"/>
              <w:right w:w="150" w:type="dxa"/>
            </w:tcMar>
          </w:tcPr>
          <w:p>
            <w:pPr>
              <w:jc w:val="left"/>
            </w:pPr>
            <w:r>
              <w:rPr>
                <w:rFonts w:ascii="Times New Roman" w:hAnsi="Times New Roman"/>
                <w:sz w:val="21"/>
              </w:rPr>
              <w:t>-</w:t>
            </w:r>
          </w:p>
        </w:tc>
        <w:tc>
          <w:tcPr>
            <w:tcW w:w="1440" w:type="dxa"/>
            <w:tcMar>
              <w:top w:w="100" w:type="dxa"/>
              <w:left w:w="150" w:type="dxa"/>
              <w:bottom w:w="100" w:type="dxa"/>
              <w:right w:w="150" w:type="dxa"/>
            </w:tcMar>
          </w:tcPr>
          <w:p>
            <w:pPr>
              <w:jc w:val="left"/>
            </w:pPr>
            <w:r>
              <w:rPr>
                <w:rFonts w:ascii="Times New Roman" w:hAnsi="Times New Roman"/>
                <w:sz w:val="21"/>
              </w:rPr>
              <w:t>Nullable</w:t>
            </w:r>
          </w:p>
        </w:tc>
        <w:tc>
          <w:tcPr>
            <w:tcW w:w="3600" w:type="dxa"/>
            <w:tcMar>
              <w:top w:w="100" w:type="dxa"/>
              <w:left w:w="150" w:type="dxa"/>
              <w:bottom w:w="100" w:type="dxa"/>
              <w:right w:w="150" w:type="dxa"/>
            </w:tcMar>
          </w:tcPr>
          <w:p>
            <w:pPr>
              <w:jc w:val="left"/>
            </w:pPr>
            <w:r>
              <w:rPr>
                <w:rFonts w:ascii="Times New Roman" w:hAnsi="Times New Roman"/>
                <w:sz w:val="21"/>
              </w:rPr>
              <w:t>Mã định danh cảm biến kết nối</w:t>
            </w:r>
          </w:p>
        </w:tc>
      </w:tr>
      <w:tr>
        <w:tblPrEx>
          <w:tblCellMar>
            <w:top w:w="0" w:type="dxa"/>
            <w:left w:w="108" w:type="dxa"/>
            <w:bottom w:w="0" w:type="dxa"/>
            <w:right w:w="108" w:type="dxa"/>
          </w:tblCellMar>
        </w:tblPrEx>
        <w:trPr>
          <w:jc w:val="center"/>
        </w:trPr>
        <w:tc>
          <w:tcPr>
            <w:tcW w:w="720" w:type="dxa"/>
            <w:shd w:val="clear" w:color="auto" w:fill="F0F2F5"/>
            <w:tcMar>
              <w:top w:w="100" w:type="dxa"/>
              <w:left w:w="150" w:type="dxa"/>
              <w:bottom w:w="100" w:type="dxa"/>
              <w:right w:w="150" w:type="dxa"/>
            </w:tcMar>
          </w:tcPr>
          <w:p>
            <w:pPr>
              <w:jc w:val="left"/>
            </w:pPr>
            <w:r>
              <w:rPr>
                <w:rFonts w:ascii="Times New Roman" w:hAnsi="Times New Roman"/>
                <w:sz w:val="21"/>
              </w:rPr>
              <w:t>6</w:t>
            </w:r>
          </w:p>
        </w:tc>
        <w:tc>
          <w:tcPr>
            <w:tcW w:w="1728" w:type="dxa"/>
            <w:shd w:val="clear" w:color="auto" w:fill="F0F2F5"/>
            <w:tcMar>
              <w:top w:w="100" w:type="dxa"/>
              <w:left w:w="150" w:type="dxa"/>
              <w:bottom w:w="100" w:type="dxa"/>
              <w:right w:w="150" w:type="dxa"/>
            </w:tcMar>
          </w:tcPr>
          <w:p>
            <w:pPr>
              <w:jc w:val="left"/>
            </w:pPr>
            <w:r>
              <w:rPr>
                <w:rFonts w:ascii="Times New Roman" w:hAnsi="Times New Roman"/>
                <w:sz w:val="21"/>
              </w:rPr>
              <w:t>created_at</w:t>
            </w:r>
          </w:p>
        </w:tc>
        <w:tc>
          <w:tcPr>
            <w:tcW w:w="1728" w:type="dxa"/>
            <w:shd w:val="clear" w:color="auto" w:fill="F0F2F5"/>
            <w:tcMar>
              <w:top w:w="100" w:type="dxa"/>
              <w:left w:w="150" w:type="dxa"/>
              <w:bottom w:w="100" w:type="dxa"/>
              <w:right w:w="150" w:type="dxa"/>
            </w:tcMar>
          </w:tcPr>
          <w:p>
            <w:pPr>
              <w:jc w:val="left"/>
            </w:pPr>
            <w:r>
              <w:rPr>
                <w:rFonts w:ascii="Times New Roman" w:hAnsi="Times New Roman"/>
                <w:sz w:val="21"/>
              </w:rPr>
              <w:t>TIMESTAMP</w:t>
            </w:r>
          </w:p>
        </w:tc>
        <w:tc>
          <w:tcPr>
            <w:tcW w:w="864" w:type="dxa"/>
            <w:shd w:val="clear" w:color="auto" w:fill="F0F2F5"/>
            <w:tcMar>
              <w:top w:w="100" w:type="dxa"/>
              <w:left w:w="150" w:type="dxa"/>
              <w:bottom w:w="100" w:type="dxa"/>
              <w:right w:w="150" w:type="dxa"/>
            </w:tcMar>
          </w:tcPr>
          <w:p>
            <w:pPr>
              <w:jc w:val="left"/>
            </w:pPr>
            <w:r>
              <w:rPr>
                <w:rFonts w:ascii="Times New Roman" w:hAnsi="Times New Roman"/>
                <w:sz w:val="21"/>
              </w:rPr>
              <w:t>-</w:t>
            </w:r>
          </w:p>
        </w:tc>
        <w:tc>
          <w:tcPr>
            <w:tcW w:w="1440" w:type="dxa"/>
            <w:shd w:val="clear" w:color="auto" w:fill="F0F2F5"/>
            <w:tcMar>
              <w:top w:w="100" w:type="dxa"/>
              <w:left w:w="150" w:type="dxa"/>
              <w:bottom w:w="100" w:type="dxa"/>
              <w:right w:w="150" w:type="dxa"/>
            </w:tcMar>
          </w:tcPr>
          <w:p>
            <w:pPr>
              <w:jc w:val="left"/>
            </w:pPr>
            <w:r>
              <w:rPr>
                <w:rFonts w:ascii="Times New Roman" w:hAnsi="Times New Roman"/>
                <w:sz w:val="21"/>
              </w:rPr>
              <w:t>NOT NULL</w:t>
            </w:r>
          </w:p>
        </w:tc>
        <w:tc>
          <w:tcPr>
            <w:tcW w:w="3600" w:type="dxa"/>
            <w:shd w:val="clear" w:color="auto" w:fill="F0F2F5"/>
            <w:tcMar>
              <w:top w:w="100" w:type="dxa"/>
              <w:left w:w="150" w:type="dxa"/>
              <w:bottom w:w="100" w:type="dxa"/>
              <w:right w:w="150" w:type="dxa"/>
            </w:tcMar>
          </w:tcPr>
          <w:p>
            <w:pPr>
              <w:jc w:val="left"/>
            </w:pPr>
            <w:r>
              <w:rPr>
                <w:rFonts w:ascii="Times New Roman" w:hAnsi="Times New Roman"/>
                <w:sz w:val="21"/>
              </w:rPr>
              <w:t>Thời điểm khởi tạo ô đỗ</w:t>
            </w:r>
          </w:p>
        </w:tc>
      </w:tr>
    </w:tbl>
    <w:p>
      <w:pPr>
        <w:spacing w:before="0" w:after="120"/>
      </w:pPr>
    </w:p>
    <w:p>
      <w:r>
        <w:rPr>
          <w:b/>
        </w:rPr>
        <w:t>Bảng 2.4: Cấu trúc thực thể bookings (Lịch sử đặt chỗ)</w:t>
      </w:r>
    </w:p>
    <w:tbl>
      <w:tblPr>
        <w:tblStyle w:val="12"/>
        <w:tblW w:w="0" w:type="auto"/>
        <w:jc w:val="center"/>
        <w:tblLayout w:type="autofit"/>
        <w:tblCellMar>
          <w:top w:w="0" w:type="dxa"/>
          <w:left w:w="108" w:type="dxa"/>
          <w:bottom w:w="0" w:type="dxa"/>
          <w:right w:w="108" w:type="dxa"/>
        </w:tblCellMar>
      </w:tblPr>
      <w:tblGrid>
        <w:gridCol w:w="759"/>
        <w:gridCol w:w="1778"/>
        <w:gridCol w:w="1725"/>
        <w:gridCol w:w="967"/>
        <w:gridCol w:w="1344"/>
        <w:gridCol w:w="3130"/>
      </w:tblGrid>
      <w:tr>
        <w:tblPrEx>
          <w:tblCellMar>
            <w:top w:w="0" w:type="dxa"/>
            <w:left w:w="108" w:type="dxa"/>
            <w:bottom w:w="0" w:type="dxa"/>
            <w:right w:w="108" w:type="dxa"/>
          </w:tblCellMar>
        </w:tblPrEx>
        <w:trPr>
          <w:jc w:val="center"/>
        </w:trPr>
        <w:tc>
          <w:tcPr>
            <w:tcW w:w="720" w:type="dxa"/>
            <w:shd w:val="clear" w:color="auto" w:fill="1A237E"/>
            <w:tcMar>
              <w:top w:w="120" w:type="dxa"/>
              <w:left w:w="150" w:type="dxa"/>
              <w:bottom w:w="120" w:type="dxa"/>
              <w:right w:w="150" w:type="dxa"/>
            </w:tcMar>
          </w:tcPr>
          <w:p>
            <w:pPr>
              <w:jc w:val="left"/>
            </w:pPr>
            <w:r>
              <w:rPr>
                <w:rFonts w:ascii="Times New Roman" w:hAnsi="Times New Roman"/>
                <w:b/>
                <w:color w:val="FFFFFF"/>
                <w:sz w:val="22"/>
              </w:rPr>
              <w:t>STT</w:t>
            </w:r>
          </w:p>
        </w:tc>
        <w:tc>
          <w:tcPr>
            <w:tcW w:w="1728" w:type="dxa"/>
            <w:shd w:val="clear" w:color="auto" w:fill="1A237E"/>
            <w:tcMar>
              <w:top w:w="120" w:type="dxa"/>
              <w:left w:w="150" w:type="dxa"/>
              <w:bottom w:w="120" w:type="dxa"/>
              <w:right w:w="150" w:type="dxa"/>
            </w:tcMar>
          </w:tcPr>
          <w:p>
            <w:pPr>
              <w:jc w:val="left"/>
            </w:pPr>
            <w:r>
              <w:rPr>
                <w:rFonts w:ascii="Times New Roman" w:hAnsi="Times New Roman"/>
                <w:b/>
                <w:color w:val="FFFFFF"/>
                <w:sz w:val="22"/>
              </w:rPr>
              <w:t>Tên trường</w:t>
            </w:r>
          </w:p>
        </w:tc>
        <w:tc>
          <w:tcPr>
            <w:tcW w:w="1728" w:type="dxa"/>
            <w:shd w:val="clear" w:color="auto" w:fill="1A237E"/>
            <w:tcMar>
              <w:top w:w="120" w:type="dxa"/>
              <w:left w:w="150" w:type="dxa"/>
              <w:bottom w:w="120" w:type="dxa"/>
              <w:right w:w="150" w:type="dxa"/>
            </w:tcMar>
          </w:tcPr>
          <w:p>
            <w:pPr>
              <w:jc w:val="left"/>
            </w:pPr>
            <w:r>
              <w:rPr>
                <w:rFonts w:ascii="Times New Roman" w:hAnsi="Times New Roman"/>
                <w:b/>
                <w:color w:val="FFFFFF"/>
                <w:sz w:val="22"/>
              </w:rPr>
              <w:t>Kiểu dữ liệu</w:t>
            </w:r>
          </w:p>
        </w:tc>
        <w:tc>
          <w:tcPr>
            <w:tcW w:w="864" w:type="dxa"/>
            <w:shd w:val="clear" w:color="auto" w:fill="1A237E"/>
            <w:tcMar>
              <w:top w:w="120" w:type="dxa"/>
              <w:left w:w="150" w:type="dxa"/>
              <w:bottom w:w="120" w:type="dxa"/>
              <w:right w:w="150" w:type="dxa"/>
            </w:tcMar>
          </w:tcPr>
          <w:p>
            <w:pPr>
              <w:jc w:val="left"/>
            </w:pPr>
            <w:r>
              <w:rPr>
                <w:rFonts w:ascii="Times New Roman" w:hAnsi="Times New Roman"/>
                <w:b/>
                <w:color w:val="FFFFFF"/>
                <w:sz w:val="22"/>
              </w:rPr>
              <w:t>Khóa</w:t>
            </w:r>
          </w:p>
        </w:tc>
        <w:tc>
          <w:tcPr>
            <w:tcW w:w="1440" w:type="dxa"/>
            <w:shd w:val="clear" w:color="auto" w:fill="1A237E"/>
            <w:tcMar>
              <w:top w:w="120" w:type="dxa"/>
              <w:left w:w="150" w:type="dxa"/>
              <w:bottom w:w="120" w:type="dxa"/>
              <w:right w:w="150" w:type="dxa"/>
            </w:tcMar>
          </w:tcPr>
          <w:p>
            <w:pPr>
              <w:jc w:val="left"/>
            </w:pPr>
            <w:r>
              <w:rPr>
                <w:rFonts w:ascii="Times New Roman" w:hAnsi="Times New Roman"/>
                <w:b/>
                <w:color w:val="FFFFFF"/>
                <w:sz w:val="22"/>
              </w:rPr>
              <w:t>Ràng buộc</w:t>
            </w:r>
          </w:p>
        </w:tc>
        <w:tc>
          <w:tcPr>
            <w:tcW w:w="3600" w:type="dxa"/>
            <w:shd w:val="clear" w:color="auto" w:fill="1A237E"/>
            <w:tcMar>
              <w:top w:w="120" w:type="dxa"/>
              <w:left w:w="150" w:type="dxa"/>
              <w:bottom w:w="120" w:type="dxa"/>
              <w:right w:w="150" w:type="dxa"/>
            </w:tcMar>
          </w:tcPr>
          <w:p>
            <w:pPr>
              <w:jc w:val="left"/>
            </w:pPr>
            <w:r>
              <w:rPr>
                <w:rFonts w:ascii="Times New Roman" w:hAnsi="Times New Roman"/>
                <w:b/>
                <w:color w:val="FFFFFF"/>
                <w:sz w:val="22"/>
              </w:rPr>
              <w:t>Mô tả</w:t>
            </w:r>
          </w:p>
        </w:tc>
      </w:tr>
      <w:tr>
        <w:tblPrEx>
          <w:tblCellMar>
            <w:top w:w="0" w:type="dxa"/>
            <w:left w:w="108" w:type="dxa"/>
            <w:bottom w:w="0" w:type="dxa"/>
            <w:right w:w="108" w:type="dxa"/>
          </w:tblCellMar>
        </w:tblPrEx>
        <w:trPr>
          <w:jc w:val="center"/>
        </w:trPr>
        <w:tc>
          <w:tcPr>
            <w:tcW w:w="720" w:type="dxa"/>
            <w:tcMar>
              <w:top w:w="100" w:type="dxa"/>
              <w:left w:w="150" w:type="dxa"/>
              <w:bottom w:w="100" w:type="dxa"/>
              <w:right w:w="150" w:type="dxa"/>
            </w:tcMar>
          </w:tcPr>
          <w:p>
            <w:pPr>
              <w:jc w:val="left"/>
            </w:pPr>
            <w:r>
              <w:rPr>
                <w:rFonts w:ascii="Times New Roman" w:hAnsi="Times New Roman"/>
                <w:sz w:val="21"/>
              </w:rPr>
              <w:t>1</w:t>
            </w:r>
          </w:p>
        </w:tc>
        <w:tc>
          <w:tcPr>
            <w:tcW w:w="1728" w:type="dxa"/>
            <w:tcMar>
              <w:top w:w="100" w:type="dxa"/>
              <w:left w:w="150" w:type="dxa"/>
              <w:bottom w:w="100" w:type="dxa"/>
              <w:right w:w="150" w:type="dxa"/>
            </w:tcMar>
          </w:tcPr>
          <w:p>
            <w:pPr>
              <w:jc w:val="left"/>
            </w:pPr>
            <w:r>
              <w:rPr>
                <w:rFonts w:ascii="Times New Roman" w:hAnsi="Times New Roman"/>
                <w:sz w:val="21"/>
              </w:rPr>
              <w:t>id</w:t>
            </w:r>
          </w:p>
        </w:tc>
        <w:tc>
          <w:tcPr>
            <w:tcW w:w="1728" w:type="dxa"/>
            <w:tcMar>
              <w:top w:w="100" w:type="dxa"/>
              <w:left w:w="150" w:type="dxa"/>
              <w:bottom w:w="100" w:type="dxa"/>
              <w:right w:w="150" w:type="dxa"/>
            </w:tcMar>
          </w:tcPr>
          <w:p>
            <w:pPr>
              <w:jc w:val="left"/>
            </w:pPr>
            <w:r>
              <w:rPr>
                <w:rFonts w:ascii="Times New Roman" w:hAnsi="Times New Roman"/>
                <w:sz w:val="21"/>
              </w:rPr>
              <w:t>BIGSERIAL</w:t>
            </w:r>
          </w:p>
        </w:tc>
        <w:tc>
          <w:tcPr>
            <w:tcW w:w="864" w:type="dxa"/>
            <w:tcMar>
              <w:top w:w="100" w:type="dxa"/>
              <w:left w:w="150" w:type="dxa"/>
              <w:bottom w:w="100" w:type="dxa"/>
              <w:right w:w="150" w:type="dxa"/>
            </w:tcMar>
          </w:tcPr>
          <w:p>
            <w:pPr>
              <w:jc w:val="left"/>
            </w:pPr>
            <w:r>
              <w:rPr>
                <w:rFonts w:ascii="Times New Roman" w:hAnsi="Times New Roman"/>
                <w:sz w:val="21"/>
              </w:rPr>
              <w:t>PK</w:t>
            </w:r>
          </w:p>
        </w:tc>
        <w:tc>
          <w:tcPr>
            <w:tcW w:w="1440" w:type="dxa"/>
            <w:tcMar>
              <w:top w:w="100" w:type="dxa"/>
              <w:left w:w="150" w:type="dxa"/>
              <w:bottom w:w="100" w:type="dxa"/>
              <w:right w:w="150" w:type="dxa"/>
            </w:tcMar>
          </w:tcPr>
          <w:p>
            <w:pPr>
              <w:jc w:val="left"/>
            </w:pPr>
            <w:r>
              <w:rPr>
                <w:rFonts w:ascii="Times New Roman" w:hAnsi="Times New Roman"/>
                <w:sz w:val="21"/>
              </w:rPr>
              <w:t>NOT NULL</w:t>
            </w:r>
          </w:p>
        </w:tc>
        <w:tc>
          <w:tcPr>
            <w:tcW w:w="3600" w:type="dxa"/>
            <w:tcMar>
              <w:top w:w="100" w:type="dxa"/>
              <w:left w:w="150" w:type="dxa"/>
              <w:bottom w:w="100" w:type="dxa"/>
              <w:right w:w="150" w:type="dxa"/>
            </w:tcMar>
          </w:tcPr>
          <w:p>
            <w:pPr>
              <w:jc w:val="left"/>
            </w:pPr>
            <w:r>
              <w:rPr>
                <w:rFonts w:ascii="Times New Roman" w:hAnsi="Times New Roman"/>
                <w:sz w:val="21"/>
              </w:rPr>
              <w:t>Khóa chính tự tăng</w:t>
            </w:r>
          </w:p>
        </w:tc>
      </w:tr>
      <w:tr>
        <w:tblPrEx>
          <w:tblCellMar>
            <w:top w:w="0" w:type="dxa"/>
            <w:left w:w="108" w:type="dxa"/>
            <w:bottom w:w="0" w:type="dxa"/>
            <w:right w:w="108" w:type="dxa"/>
          </w:tblCellMar>
        </w:tblPrEx>
        <w:trPr>
          <w:jc w:val="center"/>
        </w:trPr>
        <w:tc>
          <w:tcPr>
            <w:tcW w:w="720" w:type="dxa"/>
            <w:shd w:val="clear" w:color="auto" w:fill="F0F2F5"/>
            <w:tcMar>
              <w:top w:w="100" w:type="dxa"/>
              <w:left w:w="150" w:type="dxa"/>
              <w:bottom w:w="100" w:type="dxa"/>
              <w:right w:w="150" w:type="dxa"/>
            </w:tcMar>
          </w:tcPr>
          <w:p>
            <w:pPr>
              <w:jc w:val="left"/>
            </w:pPr>
            <w:r>
              <w:rPr>
                <w:rFonts w:ascii="Times New Roman" w:hAnsi="Times New Roman"/>
                <w:sz w:val="21"/>
              </w:rPr>
              <w:t>2</w:t>
            </w:r>
          </w:p>
        </w:tc>
        <w:tc>
          <w:tcPr>
            <w:tcW w:w="1728" w:type="dxa"/>
            <w:shd w:val="clear" w:color="auto" w:fill="F0F2F5"/>
            <w:tcMar>
              <w:top w:w="100" w:type="dxa"/>
              <w:left w:w="150" w:type="dxa"/>
              <w:bottom w:w="100" w:type="dxa"/>
              <w:right w:w="150" w:type="dxa"/>
            </w:tcMar>
          </w:tcPr>
          <w:p>
            <w:pPr>
              <w:jc w:val="left"/>
            </w:pPr>
            <w:r>
              <w:rPr>
                <w:rFonts w:ascii="Times New Roman" w:hAnsi="Times New Roman"/>
                <w:sz w:val="21"/>
              </w:rPr>
              <w:t>user_id</w:t>
            </w:r>
          </w:p>
        </w:tc>
        <w:tc>
          <w:tcPr>
            <w:tcW w:w="1728" w:type="dxa"/>
            <w:shd w:val="clear" w:color="auto" w:fill="F0F2F5"/>
            <w:tcMar>
              <w:top w:w="100" w:type="dxa"/>
              <w:left w:w="150" w:type="dxa"/>
              <w:bottom w:w="100" w:type="dxa"/>
              <w:right w:w="150" w:type="dxa"/>
            </w:tcMar>
          </w:tcPr>
          <w:p>
            <w:pPr>
              <w:jc w:val="left"/>
            </w:pPr>
            <w:r>
              <w:rPr>
                <w:rFonts w:ascii="Times New Roman" w:hAnsi="Times New Roman"/>
                <w:sz w:val="21"/>
              </w:rPr>
              <w:t>BIGINT</w:t>
            </w:r>
          </w:p>
        </w:tc>
        <w:tc>
          <w:tcPr>
            <w:tcW w:w="864" w:type="dxa"/>
            <w:shd w:val="clear" w:color="auto" w:fill="F0F2F5"/>
            <w:tcMar>
              <w:top w:w="100" w:type="dxa"/>
              <w:left w:w="150" w:type="dxa"/>
              <w:bottom w:w="100" w:type="dxa"/>
              <w:right w:w="150" w:type="dxa"/>
            </w:tcMar>
          </w:tcPr>
          <w:p>
            <w:pPr>
              <w:jc w:val="left"/>
            </w:pPr>
            <w:r>
              <w:rPr>
                <w:rFonts w:ascii="Times New Roman" w:hAnsi="Times New Roman"/>
                <w:sz w:val="21"/>
              </w:rPr>
              <w:t>FK</w:t>
            </w:r>
          </w:p>
        </w:tc>
        <w:tc>
          <w:tcPr>
            <w:tcW w:w="1440" w:type="dxa"/>
            <w:shd w:val="clear" w:color="auto" w:fill="F0F2F5"/>
            <w:tcMar>
              <w:top w:w="100" w:type="dxa"/>
              <w:left w:w="150" w:type="dxa"/>
              <w:bottom w:w="100" w:type="dxa"/>
              <w:right w:w="150" w:type="dxa"/>
            </w:tcMar>
          </w:tcPr>
          <w:p>
            <w:pPr>
              <w:jc w:val="left"/>
            </w:pPr>
            <w:r>
              <w:rPr>
                <w:rFonts w:ascii="Times New Roman" w:hAnsi="Times New Roman"/>
                <w:sz w:val="21"/>
              </w:rPr>
              <w:t>NOT NULL</w:t>
            </w:r>
          </w:p>
        </w:tc>
        <w:tc>
          <w:tcPr>
            <w:tcW w:w="3600" w:type="dxa"/>
            <w:shd w:val="clear" w:color="auto" w:fill="F0F2F5"/>
            <w:tcMar>
              <w:top w:w="100" w:type="dxa"/>
              <w:left w:w="150" w:type="dxa"/>
              <w:bottom w:w="100" w:type="dxa"/>
              <w:right w:w="150" w:type="dxa"/>
            </w:tcMar>
          </w:tcPr>
          <w:p>
            <w:pPr>
              <w:jc w:val="left"/>
            </w:pPr>
            <w:r>
              <w:rPr>
                <w:rFonts w:ascii="Times New Roman" w:hAnsi="Times New Roman"/>
                <w:sz w:val="21"/>
              </w:rPr>
              <w:t>Liên kết với users.id</w:t>
            </w:r>
          </w:p>
        </w:tc>
      </w:tr>
      <w:tr>
        <w:tblPrEx>
          <w:tblCellMar>
            <w:top w:w="0" w:type="dxa"/>
            <w:left w:w="108" w:type="dxa"/>
            <w:bottom w:w="0" w:type="dxa"/>
            <w:right w:w="108" w:type="dxa"/>
          </w:tblCellMar>
        </w:tblPrEx>
        <w:trPr>
          <w:jc w:val="center"/>
        </w:trPr>
        <w:tc>
          <w:tcPr>
            <w:tcW w:w="720" w:type="dxa"/>
            <w:tcMar>
              <w:top w:w="100" w:type="dxa"/>
              <w:left w:w="150" w:type="dxa"/>
              <w:bottom w:w="100" w:type="dxa"/>
              <w:right w:w="150" w:type="dxa"/>
            </w:tcMar>
          </w:tcPr>
          <w:p>
            <w:pPr>
              <w:jc w:val="left"/>
            </w:pPr>
            <w:r>
              <w:rPr>
                <w:rFonts w:ascii="Times New Roman" w:hAnsi="Times New Roman"/>
                <w:sz w:val="21"/>
              </w:rPr>
              <w:t>3</w:t>
            </w:r>
          </w:p>
        </w:tc>
        <w:tc>
          <w:tcPr>
            <w:tcW w:w="1728" w:type="dxa"/>
            <w:tcMar>
              <w:top w:w="100" w:type="dxa"/>
              <w:left w:w="150" w:type="dxa"/>
              <w:bottom w:w="100" w:type="dxa"/>
              <w:right w:w="150" w:type="dxa"/>
            </w:tcMar>
          </w:tcPr>
          <w:p>
            <w:pPr>
              <w:jc w:val="left"/>
            </w:pPr>
            <w:r>
              <w:rPr>
                <w:rFonts w:ascii="Times New Roman" w:hAnsi="Times New Roman"/>
                <w:sz w:val="21"/>
              </w:rPr>
              <w:t>vehicle_id</w:t>
            </w:r>
          </w:p>
        </w:tc>
        <w:tc>
          <w:tcPr>
            <w:tcW w:w="1728" w:type="dxa"/>
            <w:tcMar>
              <w:top w:w="100" w:type="dxa"/>
              <w:left w:w="150" w:type="dxa"/>
              <w:bottom w:w="100" w:type="dxa"/>
              <w:right w:w="150" w:type="dxa"/>
            </w:tcMar>
          </w:tcPr>
          <w:p>
            <w:pPr>
              <w:jc w:val="left"/>
            </w:pPr>
            <w:r>
              <w:rPr>
                <w:rFonts w:ascii="Times New Roman" w:hAnsi="Times New Roman"/>
                <w:sz w:val="21"/>
              </w:rPr>
              <w:t>BIGINT</w:t>
            </w:r>
          </w:p>
        </w:tc>
        <w:tc>
          <w:tcPr>
            <w:tcW w:w="864" w:type="dxa"/>
            <w:tcMar>
              <w:top w:w="100" w:type="dxa"/>
              <w:left w:w="150" w:type="dxa"/>
              <w:bottom w:w="100" w:type="dxa"/>
              <w:right w:w="150" w:type="dxa"/>
            </w:tcMar>
          </w:tcPr>
          <w:p>
            <w:pPr>
              <w:jc w:val="left"/>
            </w:pPr>
            <w:r>
              <w:rPr>
                <w:rFonts w:ascii="Times New Roman" w:hAnsi="Times New Roman"/>
                <w:sz w:val="21"/>
              </w:rPr>
              <w:t>FK</w:t>
            </w:r>
          </w:p>
        </w:tc>
        <w:tc>
          <w:tcPr>
            <w:tcW w:w="1440" w:type="dxa"/>
            <w:tcMar>
              <w:top w:w="100" w:type="dxa"/>
              <w:left w:w="150" w:type="dxa"/>
              <w:bottom w:w="100" w:type="dxa"/>
              <w:right w:w="150" w:type="dxa"/>
            </w:tcMar>
          </w:tcPr>
          <w:p>
            <w:pPr>
              <w:jc w:val="left"/>
            </w:pPr>
            <w:r>
              <w:rPr>
                <w:rFonts w:ascii="Times New Roman" w:hAnsi="Times New Roman"/>
                <w:sz w:val="21"/>
              </w:rPr>
              <w:t>NOT NULL</w:t>
            </w:r>
          </w:p>
        </w:tc>
        <w:tc>
          <w:tcPr>
            <w:tcW w:w="3600" w:type="dxa"/>
            <w:tcMar>
              <w:top w:w="100" w:type="dxa"/>
              <w:left w:w="150" w:type="dxa"/>
              <w:bottom w:w="100" w:type="dxa"/>
              <w:right w:w="150" w:type="dxa"/>
            </w:tcMar>
          </w:tcPr>
          <w:p>
            <w:pPr>
              <w:jc w:val="left"/>
            </w:pPr>
            <w:r>
              <w:rPr>
                <w:rFonts w:ascii="Times New Roman" w:hAnsi="Times New Roman"/>
                <w:sz w:val="21"/>
              </w:rPr>
              <w:t>Liên kết với vehicles.id</w:t>
            </w:r>
          </w:p>
        </w:tc>
      </w:tr>
      <w:tr>
        <w:tblPrEx>
          <w:tblCellMar>
            <w:top w:w="0" w:type="dxa"/>
            <w:left w:w="108" w:type="dxa"/>
            <w:bottom w:w="0" w:type="dxa"/>
            <w:right w:w="108" w:type="dxa"/>
          </w:tblCellMar>
        </w:tblPrEx>
        <w:trPr>
          <w:jc w:val="center"/>
        </w:trPr>
        <w:tc>
          <w:tcPr>
            <w:tcW w:w="720" w:type="dxa"/>
            <w:shd w:val="clear" w:color="auto" w:fill="F0F2F5"/>
            <w:tcMar>
              <w:top w:w="100" w:type="dxa"/>
              <w:left w:w="150" w:type="dxa"/>
              <w:bottom w:w="100" w:type="dxa"/>
              <w:right w:w="150" w:type="dxa"/>
            </w:tcMar>
          </w:tcPr>
          <w:p>
            <w:pPr>
              <w:jc w:val="left"/>
            </w:pPr>
            <w:r>
              <w:rPr>
                <w:rFonts w:ascii="Times New Roman" w:hAnsi="Times New Roman"/>
                <w:sz w:val="21"/>
              </w:rPr>
              <w:t>4</w:t>
            </w:r>
          </w:p>
        </w:tc>
        <w:tc>
          <w:tcPr>
            <w:tcW w:w="1728" w:type="dxa"/>
            <w:shd w:val="clear" w:color="auto" w:fill="F0F2F5"/>
            <w:tcMar>
              <w:top w:w="100" w:type="dxa"/>
              <w:left w:w="150" w:type="dxa"/>
              <w:bottom w:w="100" w:type="dxa"/>
              <w:right w:w="150" w:type="dxa"/>
            </w:tcMar>
          </w:tcPr>
          <w:p>
            <w:pPr>
              <w:jc w:val="left"/>
            </w:pPr>
            <w:r>
              <w:rPr>
                <w:rFonts w:ascii="Times New Roman" w:hAnsi="Times New Roman"/>
                <w:sz w:val="21"/>
              </w:rPr>
              <w:t>slot_id</w:t>
            </w:r>
          </w:p>
        </w:tc>
        <w:tc>
          <w:tcPr>
            <w:tcW w:w="1728" w:type="dxa"/>
            <w:shd w:val="clear" w:color="auto" w:fill="F0F2F5"/>
            <w:tcMar>
              <w:top w:w="100" w:type="dxa"/>
              <w:left w:w="150" w:type="dxa"/>
              <w:bottom w:w="100" w:type="dxa"/>
              <w:right w:w="150" w:type="dxa"/>
            </w:tcMar>
          </w:tcPr>
          <w:p>
            <w:pPr>
              <w:jc w:val="left"/>
            </w:pPr>
            <w:r>
              <w:rPr>
                <w:rFonts w:ascii="Times New Roman" w:hAnsi="Times New Roman"/>
                <w:sz w:val="21"/>
              </w:rPr>
              <w:t>BIGINT</w:t>
            </w:r>
          </w:p>
        </w:tc>
        <w:tc>
          <w:tcPr>
            <w:tcW w:w="864" w:type="dxa"/>
            <w:shd w:val="clear" w:color="auto" w:fill="F0F2F5"/>
            <w:tcMar>
              <w:top w:w="100" w:type="dxa"/>
              <w:left w:w="150" w:type="dxa"/>
              <w:bottom w:w="100" w:type="dxa"/>
              <w:right w:w="150" w:type="dxa"/>
            </w:tcMar>
          </w:tcPr>
          <w:p>
            <w:pPr>
              <w:jc w:val="left"/>
            </w:pPr>
            <w:r>
              <w:rPr>
                <w:rFonts w:ascii="Times New Roman" w:hAnsi="Times New Roman"/>
                <w:sz w:val="21"/>
              </w:rPr>
              <w:t>FK</w:t>
            </w:r>
          </w:p>
        </w:tc>
        <w:tc>
          <w:tcPr>
            <w:tcW w:w="1440" w:type="dxa"/>
            <w:shd w:val="clear" w:color="auto" w:fill="F0F2F5"/>
            <w:tcMar>
              <w:top w:w="100" w:type="dxa"/>
              <w:left w:w="150" w:type="dxa"/>
              <w:bottom w:w="100" w:type="dxa"/>
              <w:right w:w="150" w:type="dxa"/>
            </w:tcMar>
          </w:tcPr>
          <w:p>
            <w:pPr>
              <w:jc w:val="left"/>
            </w:pPr>
            <w:r>
              <w:rPr>
                <w:rFonts w:ascii="Times New Roman" w:hAnsi="Times New Roman"/>
                <w:sz w:val="21"/>
              </w:rPr>
              <w:t>NOT NULL</w:t>
            </w:r>
          </w:p>
        </w:tc>
        <w:tc>
          <w:tcPr>
            <w:tcW w:w="3600" w:type="dxa"/>
            <w:shd w:val="clear" w:color="auto" w:fill="F0F2F5"/>
            <w:tcMar>
              <w:top w:w="100" w:type="dxa"/>
              <w:left w:w="150" w:type="dxa"/>
              <w:bottom w:w="100" w:type="dxa"/>
              <w:right w:w="150" w:type="dxa"/>
            </w:tcMar>
          </w:tcPr>
          <w:p>
            <w:pPr>
              <w:jc w:val="left"/>
            </w:pPr>
            <w:r>
              <w:rPr>
                <w:rFonts w:ascii="Times New Roman" w:hAnsi="Times New Roman"/>
                <w:sz w:val="21"/>
              </w:rPr>
              <w:t>Liên kết với parking_slots.id</w:t>
            </w:r>
          </w:p>
        </w:tc>
      </w:tr>
      <w:tr>
        <w:tblPrEx>
          <w:tblCellMar>
            <w:top w:w="0" w:type="dxa"/>
            <w:left w:w="108" w:type="dxa"/>
            <w:bottom w:w="0" w:type="dxa"/>
            <w:right w:w="108" w:type="dxa"/>
          </w:tblCellMar>
        </w:tblPrEx>
        <w:trPr>
          <w:jc w:val="center"/>
        </w:trPr>
        <w:tc>
          <w:tcPr>
            <w:tcW w:w="720" w:type="dxa"/>
            <w:tcMar>
              <w:top w:w="100" w:type="dxa"/>
              <w:left w:w="150" w:type="dxa"/>
              <w:bottom w:w="100" w:type="dxa"/>
              <w:right w:w="150" w:type="dxa"/>
            </w:tcMar>
          </w:tcPr>
          <w:p>
            <w:pPr>
              <w:jc w:val="left"/>
            </w:pPr>
            <w:r>
              <w:rPr>
                <w:rFonts w:ascii="Times New Roman" w:hAnsi="Times New Roman"/>
                <w:sz w:val="21"/>
              </w:rPr>
              <w:t>5</w:t>
            </w:r>
          </w:p>
        </w:tc>
        <w:tc>
          <w:tcPr>
            <w:tcW w:w="1728" w:type="dxa"/>
            <w:tcMar>
              <w:top w:w="100" w:type="dxa"/>
              <w:left w:w="150" w:type="dxa"/>
              <w:bottom w:w="100" w:type="dxa"/>
              <w:right w:w="150" w:type="dxa"/>
            </w:tcMar>
          </w:tcPr>
          <w:p>
            <w:pPr>
              <w:jc w:val="left"/>
            </w:pPr>
            <w:r>
              <w:rPr>
                <w:rFonts w:ascii="Times New Roman" w:hAnsi="Times New Roman"/>
                <w:sz w:val="21"/>
              </w:rPr>
              <w:t>booking_code</w:t>
            </w:r>
          </w:p>
        </w:tc>
        <w:tc>
          <w:tcPr>
            <w:tcW w:w="1728" w:type="dxa"/>
            <w:tcMar>
              <w:top w:w="100" w:type="dxa"/>
              <w:left w:w="150" w:type="dxa"/>
              <w:bottom w:w="100" w:type="dxa"/>
              <w:right w:w="150" w:type="dxa"/>
            </w:tcMar>
          </w:tcPr>
          <w:p>
            <w:pPr>
              <w:jc w:val="left"/>
            </w:pPr>
            <w:r>
              <w:rPr>
                <w:rFonts w:ascii="Times New Roman" w:hAnsi="Times New Roman"/>
                <w:sz w:val="21"/>
              </w:rPr>
              <w:t>VARCHAR(50)</w:t>
            </w:r>
          </w:p>
        </w:tc>
        <w:tc>
          <w:tcPr>
            <w:tcW w:w="864" w:type="dxa"/>
            <w:tcMar>
              <w:top w:w="100" w:type="dxa"/>
              <w:left w:w="150" w:type="dxa"/>
              <w:bottom w:w="100" w:type="dxa"/>
              <w:right w:w="150" w:type="dxa"/>
            </w:tcMar>
          </w:tcPr>
          <w:p>
            <w:pPr>
              <w:jc w:val="left"/>
            </w:pPr>
            <w:r>
              <w:rPr>
                <w:rFonts w:ascii="Times New Roman" w:hAnsi="Times New Roman"/>
                <w:sz w:val="21"/>
              </w:rPr>
              <w:t>Unique</w:t>
            </w:r>
          </w:p>
        </w:tc>
        <w:tc>
          <w:tcPr>
            <w:tcW w:w="1440" w:type="dxa"/>
            <w:tcMar>
              <w:top w:w="100" w:type="dxa"/>
              <w:left w:w="150" w:type="dxa"/>
              <w:bottom w:w="100" w:type="dxa"/>
              <w:right w:w="150" w:type="dxa"/>
            </w:tcMar>
          </w:tcPr>
          <w:p>
            <w:pPr>
              <w:jc w:val="left"/>
            </w:pPr>
            <w:r>
              <w:rPr>
                <w:rFonts w:ascii="Times New Roman" w:hAnsi="Times New Roman"/>
                <w:sz w:val="21"/>
              </w:rPr>
              <w:t>NOT NULL</w:t>
            </w:r>
          </w:p>
        </w:tc>
        <w:tc>
          <w:tcPr>
            <w:tcW w:w="3600" w:type="dxa"/>
            <w:tcMar>
              <w:top w:w="100" w:type="dxa"/>
              <w:left w:w="150" w:type="dxa"/>
              <w:bottom w:w="100" w:type="dxa"/>
              <w:right w:w="150" w:type="dxa"/>
            </w:tcMar>
          </w:tcPr>
          <w:p>
            <w:pPr>
              <w:jc w:val="left"/>
            </w:pPr>
            <w:r>
              <w:rPr>
                <w:rFonts w:ascii="Times New Roman" w:hAnsi="Times New Roman"/>
                <w:sz w:val="21"/>
              </w:rPr>
              <w:t>Mã đặt chỗ ngẫu nhiên</w:t>
            </w:r>
          </w:p>
        </w:tc>
      </w:tr>
      <w:tr>
        <w:tblPrEx>
          <w:tblCellMar>
            <w:top w:w="0" w:type="dxa"/>
            <w:left w:w="108" w:type="dxa"/>
            <w:bottom w:w="0" w:type="dxa"/>
            <w:right w:w="108" w:type="dxa"/>
          </w:tblCellMar>
        </w:tblPrEx>
        <w:trPr>
          <w:jc w:val="center"/>
        </w:trPr>
        <w:tc>
          <w:tcPr>
            <w:tcW w:w="720" w:type="dxa"/>
            <w:shd w:val="clear" w:color="auto" w:fill="F0F2F5"/>
            <w:tcMar>
              <w:top w:w="100" w:type="dxa"/>
              <w:left w:w="150" w:type="dxa"/>
              <w:bottom w:w="100" w:type="dxa"/>
              <w:right w:w="150" w:type="dxa"/>
            </w:tcMar>
          </w:tcPr>
          <w:p>
            <w:pPr>
              <w:jc w:val="left"/>
            </w:pPr>
            <w:r>
              <w:rPr>
                <w:rFonts w:ascii="Times New Roman" w:hAnsi="Times New Roman"/>
                <w:sz w:val="21"/>
              </w:rPr>
              <w:t>6</w:t>
            </w:r>
          </w:p>
        </w:tc>
        <w:tc>
          <w:tcPr>
            <w:tcW w:w="1728" w:type="dxa"/>
            <w:shd w:val="clear" w:color="auto" w:fill="F0F2F5"/>
            <w:tcMar>
              <w:top w:w="100" w:type="dxa"/>
              <w:left w:w="150" w:type="dxa"/>
              <w:bottom w:w="100" w:type="dxa"/>
              <w:right w:w="150" w:type="dxa"/>
            </w:tcMar>
          </w:tcPr>
          <w:p>
            <w:pPr>
              <w:jc w:val="left"/>
            </w:pPr>
            <w:r>
              <w:rPr>
                <w:rFonts w:ascii="Times New Roman" w:hAnsi="Times New Roman"/>
                <w:sz w:val="21"/>
              </w:rPr>
              <w:t>qr_code_data</w:t>
            </w:r>
          </w:p>
        </w:tc>
        <w:tc>
          <w:tcPr>
            <w:tcW w:w="1728" w:type="dxa"/>
            <w:shd w:val="clear" w:color="auto" w:fill="F0F2F5"/>
            <w:tcMar>
              <w:top w:w="100" w:type="dxa"/>
              <w:left w:w="150" w:type="dxa"/>
              <w:bottom w:w="100" w:type="dxa"/>
              <w:right w:w="150" w:type="dxa"/>
            </w:tcMar>
          </w:tcPr>
          <w:p>
            <w:pPr>
              <w:jc w:val="left"/>
            </w:pPr>
            <w:r>
              <w:rPr>
                <w:rFonts w:ascii="Times New Roman" w:hAnsi="Times New Roman"/>
                <w:sz w:val="21"/>
              </w:rPr>
              <w:t>TEXT</w:t>
            </w:r>
          </w:p>
        </w:tc>
        <w:tc>
          <w:tcPr>
            <w:tcW w:w="864" w:type="dxa"/>
            <w:shd w:val="clear" w:color="auto" w:fill="F0F2F5"/>
            <w:tcMar>
              <w:top w:w="100" w:type="dxa"/>
              <w:left w:w="150" w:type="dxa"/>
              <w:bottom w:w="100" w:type="dxa"/>
              <w:right w:w="150" w:type="dxa"/>
            </w:tcMar>
          </w:tcPr>
          <w:p>
            <w:pPr>
              <w:jc w:val="left"/>
            </w:pPr>
            <w:r>
              <w:rPr>
                <w:rFonts w:ascii="Times New Roman" w:hAnsi="Times New Roman"/>
                <w:sz w:val="21"/>
              </w:rPr>
              <w:t>-</w:t>
            </w:r>
          </w:p>
        </w:tc>
        <w:tc>
          <w:tcPr>
            <w:tcW w:w="1440" w:type="dxa"/>
            <w:shd w:val="clear" w:color="auto" w:fill="F0F2F5"/>
            <w:tcMar>
              <w:top w:w="100" w:type="dxa"/>
              <w:left w:w="150" w:type="dxa"/>
              <w:bottom w:w="100" w:type="dxa"/>
              <w:right w:w="150" w:type="dxa"/>
            </w:tcMar>
          </w:tcPr>
          <w:p>
            <w:pPr>
              <w:jc w:val="left"/>
            </w:pPr>
            <w:r>
              <w:rPr>
                <w:rFonts w:ascii="Times New Roman" w:hAnsi="Times New Roman"/>
                <w:sz w:val="21"/>
              </w:rPr>
              <w:t>Nullable</w:t>
            </w:r>
          </w:p>
        </w:tc>
        <w:tc>
          <w:tcPr>
            <w:tcW w:w="3600" w:type="dxa"/>
            <w:shd w:val="clear" w:color="auto" w:fill="F0F2F5"/>
            <w:tcMar>
              <w:top w:w="100" w:type="dxa"/>
              <w:left w:w="150" w:type="dxa"/>
              <w:bottom w:w="100" w:type="dxa"/>
              <w:right w:w="150" w:type="dxa"/>
            </w:tcMar>
          </w:tcPr>
          <w:p>
            <w:pPr>
              <w:jc w:val="left"/>
            </w:pPr>
            <w:r>
              <w:rPr>
                <w:rFonts w:ascii="Times New Roman" w:hAnsi="Times New Roman"/>
                <w:sz w:val="21"/>
              </w:rPr>
              <w:t>Dữ liệu JSON mã QR đã ký</w:t>
            </w:r>
          </w:p>
        </w:tc>
      </w:tr>
      <w:tr>
        <w:tblPrEx>
          <w:tblCellMar>
            <w:top w:w="0" w:type="dxa"/>
            <w:left w:w="108" w:type="dxa"/>
            <w:bottom w:w="0" w:type="dxa"/>
            <w:right w:w="108" w:type="dxa"/>
          </w:tblCellMar>
        </w:tblPrEx>
        <w:trPr>
          <w:jc w:val="center"/>
        </w:trPr>
        <w:tc>
          <w:tcPr>
            <w:tcW w:w="720" w:type="dxa"/>
            <w:tcMar>
              <w:top w:w="100" w:type="dxa"/>
              <w:left w:w="150" w:type="dxa"/>
              <w:bottom w:w="100" w:type="dxa"/>
              <w:right w:w="150" w:type="dxa"/>
            </w:tcMar>
          </w:tcPr>
          <w:p>
            <w:pPr>
              <w:jc w:val="left"/>
            </w:pPr>
            <w:r>
              <w:rPr>
                <w:rFonts w:ascii="Times New Roman" w:hAnsi="Times New Roman"/>
                <w:sz w:val="21"/>
              </w:rPr>
              <w:t>7</w:t>
            </w:r>
          </w:p>
        </w:tc>
        <w:tc>
          <w:tcPr>
            <w:tcW w:w="1728" w:type="dxa"/>
            <w:tcMar>
              <w:top w:w="100" w:type="dxa"/>
              <w:left w:w="150" w:type="dxa"/>
              <w:bottom w:w="100" w:type="dxa"/>
              <w:right w:w="150" w:type="dxa"/>
            </w:tcMar>
          </w:tcPr>
          <w:p>
            <w:pPr>
              <w:jc w:val="left"/>
            </w:pPr>
            <w:r>
              <w:rPr>
                <w:rFonts w:ascii="Times New Roman" w:hAnsi="Times New Roman"/>
                <w:sz w:val="21"/>
              </w:rPr>
              <w:t>status</w:t>
            </w:r>
          </w:p>
        </w:tc>
        <w:tc>
          <w:tcPr>
            <w:tcW w:w="1728" w:type="dxa"/>
            <w:tcMar>
              <w:top w:w="100" w:type="dxa"/>
              <w:left w:w="150" w:type="dxa"/>
              <w:bottom w:w="100" w:type="dxa"/>
              <w:right w:w="150" w:type="dxa"/>
            </w:tcMar>
          </w:tcPr>
          <w:p>
            <w:pPr>
              <w:jc w:val="left"/>
            </w:pPr>
            <w:r>
              <w:rPr>
                <w:rFonts w:ascii="Times New Roman" w:hAnsi="Times New Roman"/>
                <w:sz w:val="21"/>
              </w:rPr>
              <w:t>VARCHAR(20)</w:t>
            </w:r>
          </w:p>
        </w:tc>
        <w:tc>
          <w:tcPr>
            <w:tcW w:w="864" w:type="dxa"/>
            <w:tcMar>
              <w:top w:w="100" w:type="dxa"/>
              <w:left w:w="150" w:type="dxa"/>
              <w:bottom w:w="100" w:type="dxa"/>
              <w:right w:w="150" w:type="dxa"/>
            </w:tcMar>
          </w:tcPr>
          <w:p>
            <w:pPr>
              <w:jc w:val="left"/>
            </w:pPr>
            <w:r>
              <w:rPr>
                <w:rFonts w:ascii="Times New Roman" w:hAnsi="Times New Roman"/>
                <w:sz w:val="21"/>
              </w:rPr>
              <w:t>-</w:t>
            </w:r>
          </w:p>
        </w:tc>
        <w:tc>
          <w:tcPr>
            <w:tcW w:w="1440" w:type="dxa"/>
            <w:tcMar>
              <w:top w:w="100" w:type="dxa"/>
              <w:left w:w="150" w:type="dxa"/>
              <w:bottom w:w="100" w:type="dxa"/>
              <w:right w:w="150" w:type="dxa"/>
            </w:tcMar>
          </w:tcPr>
          <w:p>
            <w:pPr>
              <w:jc w:val="left"/>
            </w:pPr>
            <w:r>
              <w:rPr>
                <w:rFonts w:ascii="Times New Roman" w:hAnsi="Times New Roman"/>
                <w:sz w:val="21"/>
              </w:rPr>
              <w:t>NOT NULL</w:t>
            </w:r>
          </w:p>
        </w:tc>
        <w:tc>
          <w:tcPr>
            <w:tcW w:w="3600" w:type="dxa"/>
            <w:tcMar>
              <w:top w:w="100" w:type="dxa"/>
              <w:left w:w="150" w:type="dxa"/>
              <w:bottom w:w="100" w:type="dxa"/>
              <w:right w:w="150" w:type="dxa"/>
            </w:tcMar>
          </w:tcPr>
          <w:p>
            <w:pPr>
              <w:jc w:val="left"/>
            </w:pPr>
            <w:r>
              <w:rPr>
                <w:rFonts w:ascii="Times New Roman" w:hAnsi="Times New Roman"/>
                <w:sz w:val="21"/>
              </w:rPr>
              <w:t>Trạng thái: PENDING, CONFIRMED, CHECKED_IN...</w:t>
            </w:r>
          </w:p>
        </w:tc>
      </w:tr>
      <w:tr>
        <w:tblPrEx>
          <w:tblCellMar>
            <w:top w:w="0" w:type="dxa"/>
            <w:left w:w="108" w:type="dxa"/>
            <w:bottom w:w="0" w:type="dxa"/>
            <w:right w:w="108" w:type="dxa"/>
          </w:tblCellMar>
        </w:tblPrEx>
        <w:trPr>
          <w:jc w:val="center"/>
        </w:trPr>
        <w:tc>
          <w:tcPr>
            <w:tcW w:w="720" w:type="dxa"/>
            <w:shd w:val="clear" w:color="auto" w:fill="F0F2F5"/>
            <w:tcMar>
              <w:top w:w="100" w:type="dxa"/>
              <w:left w:w="150" w:type="dxa"/>
              <w:bottom w:w="100" w:type="dxa"/>
              <w:right w:w="150" w:type="dxa"/>
            </w:tcMar>
          </w:tcPr>
          <w:p>
            <w:pPr>
              <w:jc w:val="left"/>
            </w:pPr>
            <w:r>
              <w:rPr>
                <w:rFonts w:ascii="Times New Roman" w:hAnsi="Times New Roman"/>
                <w:sz w:val="21"/>
              </w:rPr>
              <w:t>8</w:t>
            </w:r>
          </w:p>
        </w:tc>
        <w:tc>
          <w:tcPr>
            <w:tcW w:w="1728" w:type="dxa"/>
            <w:shd w:val="clear" w:color="auto" w:fill="F0F2F5"/>
            <w:tcMar>
              <w:top w:w="100" w:type="dxa"/>
              <w:left w:w="150" w:type="dxa"/>
              <w:bottom w:w="100" w:type="dxa"/>
              <w:right w:w="150" w:type="dxa"/>
            </w:tcMar>
          </w:tcPr>
          <w:p>
            <w:pPr>
              <w:jc w:val="left"/>
            </w:pPr>
            <w:r>
              <w:rPr>
                <w:rFonts w:ascii="Times New Roman" w:hAnsi="Times New Roman"/>
                <w:sz w:val="21"/>
              </w:rPr>
              <w:t>booked_from</w:t>
            </w:r>
          </w:p>
        </w:tc>
        <w:tc>
          <w:tcPr>
            <w:tcW w:w="1728" w:type="dxa"/>
            <w:shd w:val="clear" w:color="auto" w:fill="F0F2F5"/>
            <w:tcMar>
              <w:top w:w="100" w:type="dxa"/>
              <w:left w:w="150" w:type="dxa"/>
              <w:bottom w:w="100" w:type="dxa"/>
              <w:right w:w="150" w:type="dxa"/>
            </w:tcMar>
          </w:tcPr>
          <w:p>
            <w:pPr>
              <w:jc w:val="left"/>
            </w:pPr>
            <w:r>
              <w:rPr>
                <w:rFonts w:ascii="Times New Roman" w:hAnsi="Times New Roman"/>
                <w:sz w:val="21"/>
              </w:rPr>
              <w:t>TIMESTAMP</w:t>
            </w:r>
          </w:p>
        </w:tc>
        <w:tc>
          <w:tcPr>
            <w:tcW w:w="864" w:type="dxa"/>
            <w:shd w:val="clear" w:color="auto" w:fill="F0F2F5"/>
            <w:tcMar>
              <w:top w:w="100" w:type="dxa"/>
              <w:left w:w="150" w:type="dxa"/>
              <w:bottom w:w="100" w:type="dxa"/>
              <w:right w:w="150" w:type="dxa"/>
            </w:tcMar>
          </w:tcPr>
          <w:p>
            <w:pPr>
              <w:jc w:val="left"/>
            </w:pPr>
            <w:r>
              <w:rPr>
                <w:rFonts w:ascii="Times New Roman" w:hAnsi="Times New Roman"/>
                <w:sz w:val="21"/>
              </w:rPr>
              <w:t>-</w:t>
            </w:r>
          </w:p>
        </w:tc>
        <w:tc>
          <w:tcPr>
            <w:tcW w:w="1440" w:type="dxa"/>
            <w:shd w:val="clear" w:color="auto" w:fill="F0F2F5"/>
            <w:tcMar>
              <w:top w:w="100" w:type="dxa"/>
              <w:left w:w="150" w:type="dxa"/>
              <w:bottom w:w="100" w:type="dxa"/>
              <w:right w:w="150" w:type="dxa"/>
            </w:tcMar>
          </w:tcPr>
          <w:p>
            <w:pPr>
              <w:jc w:val="left"/>
            </w:pPr>
            <w:r>
              <w:rPr>
                <w:rFonts w:ascii="Times New Roman" w:hAnsi="Times New Roman"/>
                <w:sz w:val="21"/>
              </w:rPr>
              <w:t>NOT NULL</w:t>
            </w:r>
          </w:p>
        </w:tc>
        <w:tc>
          <w:tcPr>
            <w:tcW w:w="3600" w:type="dxa"/>
            <w:shd w:val="clear" w:color="auto" w:fill="F0F2F5"/>
            <w:tcMar>
              <w:top w:w="100" w:type="dxa"/>
              <w:left w:w="150" w:type="dxa"/>
              <w:bottom w:w="100" w:type="dxa"/>
              <w:right w:w="150" w:type="dxa"/>
            </w:tcMar>
          </w:tcPr>
          <w:p>
            <w:pPr>
              <w:jc w:val="left"/>
            </w:pPr>
            <w:r>
              <w:rPr>
                <w:rFonts w:ascii="Times New Roman" w:hAnsi="Times New Roman"/>
                <w:sz w:val="21"/>
              </w:rPr>
              <w:t>Thời gian bắt đầu đỗ xe dự kiến</w:t>
            </w:r>
          </w:p>
        </w:tc>
      </w:tr>
      <w:tr>
        <w:tblPrEx>
          <w:tblCellMar>
            <w:top w:w="0" w:type="dxa"/>
            <w:left w:w="108" w:type="dxa"/>
            <w:bottom w:w="0" w:type="dxa"/>
            <w:right w:w="108" w:type="dxa"/>
          </w:tblCellMar>
        </w:tblPrEx>
        <w:trPr>
          <w:jc w:val="center"/>
        </w:trPr>
        <w:tc>
          <w:tcPr>
            <w:tcW w:w="720" w:type="dxa"/>
            <w:tcMar>
              <w:top w:w="100" w:type="dxa"/>
              <w:left w:w="150" w:type="dxa"/>
              <w:bottom w:w="100" w:type="dxa"/>
              <w:right w:w="150" w:type="dxa"/>
            </w:tcMar>
          </w:tcPr>
          <w:p>
            <w:pPr>
              <w:jc w:val="left"/>
            </w:pPr>
            <w:r>
              <w:rPr>
                <w:rFonts w:ascii="Times New Roman" w:hAnsi="Times New Roman"/>
                <w:sz w:val="21"/>
              </w:rPr>
              <w:t>9</w:t>
            </w:r>
          </w:p>
        </w:tc>
        <w:tc>
          <w:tcPr>
            <w:tcW w:w="1728" w:type="dxa"/>
            <w:tcMar>
              <w:top w:w="100" w:type="dxa"/>
              <w:left w:w="150" w:type="dxa"/>
              <w:bottom w:w="100" w:type="dxa"/>
              <w:right w:w="150" w:type="dxa"/>
            </w:tcMar>
          </w:tcPr>
          <w:p>
            <w:pPr>
              <w:jc w:val="left"/>
            </w:pPr>
            <w:r>
              <w:rPr>
                <w:rFonts w:ascii="Times New Roman" w:hAnsi="Times New Roman"/>
                <w:sz w:val="21"/>
              </w:rPr>
              <w:t>booked_until</w:t>
            </w:r>
          </w:p>
        </w:tc>
        <w:tc>
          <w:tcPr>
            <w:tcW w:w="1728" w:type="dxa"/>
            <w:tcMar>
              <w:top w:w="100" w:type="dxa"/>
              <w:left w:w="150" w:type="dxa"/>
              <w:bottom w:w="100" w:type="dxa"/>
              <w:right w:w="150" w:type="dxa"/>
            </w:tcMar>
          </w:tcPr>
          <w:p>
            <w:pPr>
              <w:jc w:val="left"/>
            </w:pPr>
            <w:r>
              <w:rPr>
                <w:rFonts w:ascii="Times New Roman" w:hAnsi="Times New Roman"/>
                <w:sz w:val="21"/>
              </w:rPr>
              <w:t>TIMESTAMP</w:t>
            </w:r>
          </w:p>
        </w:tc>
        <w:tc>
          <w:tcPr>
            <w:tcW w:w="864" w:type="dxa"/>
            <w:tcMar>
              <w:top w:w="100" w:type="dxa"/>
              <w:left w:w="150" w:type="dxa"/>
              <w:bottom w:w="100" w:type="dxa"/>
              <w:right w:w="150" w:type="dxa"/>
            </w:tcMar>
          </w:tcPr>
          <w:p>
            <w:pPr>
              <w:jc w:val="left"/>
            </w:pPr>
            <w:r>
              <w:rPr>
                <w:rFonts w:ascii="Times New Roman" w:hAnsi="Times New Roman"/>
                <w:sz w:val="21"/>
              </w:rPr>
              <w:t>-</w:t>
            </w:r>
          </w:p>
        </w:tc>
        <w:tc>
          <w:tcPr>
            <w:tcW w:w="1440" w:type="dxa"/>
            <w:tcMar>
              <w:top w:w="100" w:type="dxa"/>
              <w:left w:w="150" w:type="dxa"/>
              <w:bottom w:w="100" w:type="dxa"/>
              <w:right w:w="150" w:type="dxa"/>
            </w:tcMar>
          </w:tcPr>
          <w:p>
            <w:pPr>
              <w:jc w:val="left"/>
            </w:pPr>
            <w:r>
              <w:rPr>
                <w:rFonts w:ascii="Times New Roman" w:hAnsi="Times New Roman"/>
                <w:sz w:val="21"/>
              </w:rPr>
              <w:t>NOT NULL</w:t>
            </w:r>
          </w:p>
        </w:tc>
        <w:tc>
          <w:tcPr>
            <w:tcW w:w="3600" w:type="dxa"/>
            <w:tcMar>
              <w:top w:w="100" w:type="dxa"/>
              <w:left w:w="150" w:type="dxa"/>
              <w:bottom w:w="100" w:type="dxa"/>
              <w:right w:w="150" w:type="dxa"/>
            </w:tcMar>
          </w:tcPr>
          <w:p>
            <w:pPr>
              <w:jc w:val="left"/>
            </w:pPr>
            <w:r>
              <w:rPr>
                <w:rFonts w:ascii="Times New Roman" w:hAnsi="Times New Roman"/>
                <w:sz w:val="21"/>
              </w:rPr>
              <w:t>Thời gian kết thúc đỗ xe dự kiến</w:t>
            </w:r>
          </w:p>
        </w:tc>
      </w:tr>
      <w:tr>
        <w:tblPrEx>
          <w:tblCellMar>
            <w:top w:w="0" w:type="dxa"/>
            <w:left w:w="108" w:type="dxa"/>
            <w:bottom w:w="0" w:type="dxa"/>
            <w:right w:w="108" w:type="dxa"/>
          </w:tblCellMar>
        </w:tblPrEx>
        <w:trPr>
          <w:jc w:val="center"/>
        </w:trPr>
        <w:tc>
          <w:tcPr>
            <w:tcW w:w="720" w:type="dxa"/>
            <w:shd w:val="clear" w:color="auto" w:fill="F0F2F5"/>
            <w:tcMar>
              <w:top w:w="100" w:type="dxa"/>
              <w:left w:w="150" w:type="dxa"/>
              <w:bottom w:w="100" w:type="dxa"/>
              <w:right w:w="150" w:type="dxa"/>
            </w:tcMar>
          </w:tcPr>
          <w:p>
            <w:pPr>
              <w:jc w:val="left"/>
            </w:pPr>
            <w:r>
              <w:rPr>
                <w:rFonts w:ascii="Times New Roman" w:hAnsi="Times New Roman"/>
                <w:sz w:val="21"/>
              </w:rPr>
              <w:t>10</w:t>
            </w:r>
          </w:p>
        </w:tc>
        <w:tc>
          <w:tcPr>
            <w:tcW w:w="1728" w:type="dxa"/>
            <w:shd w:val="clear" w:color="auto" w:fill="F0F2F5"/>
            <w:tcMar>
              <w:top w:w="100" w:type="dxa"/>
              <w:left w:w="150" w:type="dxa"/>
              <w:bottom w:w="100" w:type="dxa"/>
              <w:right w:w="150" w:type="dxa"/>
            </w:tcMar>
          </w:tcPr>
          <w:p>
            <w:pPr>
              <w:jc w:val="left"/>
            </w:pPr>
            <w:r>
              <w:rPr>
                <w:rFonts w:ascii="Times New Roman" w:hAnsi="Times New Roman"/>
                <w:sz w:val="21"/>
              </w:rPr>
              <w:t>checked_in_at</w:t>
            </w:r>
          </w:p>
        </w:tc>
        <w:tc>
          <w:tcPr>
            <w:tcW w:w="1728" w:type="dxa"/>
            <w:shd w:val="clear" w:color="auto" w:fill="F0F2F5"/>
            <w:tcMar>
              <w:top w:w="100" w:type="dxa"/>
              <w:left w:w="150" w:type="dxa"/>
              <w:bottom w:w="100" w:type="dxa"/>
              <w:right w:w="150" w:type="dxa"/>
            </w:tcMar>
          </w:tcPr>
          <w:p>
            <w:pPr>
              <w:jc w:val="left"/>
            </w:pPr>
            <w:r>
              <w:rPr>
                <w:rFonts w:ascii="Times New Roman" w:hAnsi="Times New Roman"/>
                <w:sz w:val="21"/>
              </w:rPr>
              <w:t>TIMESTAMP</w:t>
            </w:r>
          </w:p>
        </w:tc>
        <w:tc>
          <w:tcPr>
            <w:tcW w:w="864" w:type="dxa"/>
            <w:shd w:val="clear" w:color="auto" w:fill="F0F2F5"/>
            <w:tcMar>
              <w:top w:w="100" w:type="dxa"/>
              <w:left w:w="150" w:type="dxa"/>
              <w:bottom w:w="100" w:type="dxa"/>
              <w:right w:w="150" w:type="dxa"/>
            </w:tcMar>
          </w:tcPr>
          <w:p>
            <w:pPr>
              <w:jc w:val="left"/>
            </w:pPr>
            <w:r>
              <w:rPr>
                <w:rFonts w:ascii="Times New Roman" w:hAnsi="Times New Roman"/>
                <w:sz w:val="21"/>
              </w:rPr>
              <w:t>-</w:t>
            </w:r>
          </w:p>
        </w:tc>
        <w:tc>
          <w:tcPr>
            <w:tcW w:w="1440" w:type="dxa"/>
            <w:shd w:val="clear" w:color="auto" w:fill="F0F2F5"/>
            <w:tcMar>
              <w:top w:w="100" w:type="dxa"/>
              <w:left w:w="150" w:type="dxa"/>
              <w:bottom w:w="100" w:type="dxa"/>
              <w:right w:w="150" w:type="dxa"/>
            </w:tcMar>
          </w:tcPr>
          <w:p>
            <w:pPr>
              <w:jc w:val="left"/>
            </w:pPr>
            <w:r>
              <w:rPr>
                <w:rFonts w:ascii="Times New Roman" w:hAnsi="Times New Roman"/>
                <w:sz w:val="21"/>
              </w:rPr>
              <w:t>Nullable</w:t>
            </w:r>
          </w:p>
        </w:tc>
        <w:tc>
          <w:tcPr>
            <w:tcW w:w="3600" w:type="dxa"/>
            <w:shd w:val="clear" w:color="auto" w:fill="F0F2F5"/>
            <w:tcMar>
              <w:top w:w="100" w:type="dxa"/>
              <w:left w:w="150" w:type="dxa"/>
              <w:bottom w:w="100" w:type="dxa"/>
              <w:right w:w="150" w:type="dxa"/>
            </w:tcMar>
          </w:tcPr>
          <w:p>
            <w:pPr>
              <w:jc w:val="left"/>
            </w:pPr>
            <w:r>
              <w:rPr>
                <w:rFonts w:ascii="Times New Roman" w:hAnsi="Times New Roman"/>
                <w:sz w:val="21"/>
              </w:rPr>
              <w:t>Thời điểm xe thực tế vào bãi</w:t>
            </w:r>
          </w:p>
        </w:tc>
      </w:tr>
      <w:tr>
        <w:tblPrEx>
          <w:tblCellMar>
            <w:top w:w="0" w:type="dxa"/>
            <w:left w:w="108" w:type="dxa"/>
            <w:bottom w:w="0" w:type="dxa"/>
            <w:right w:w="108" w:type="dxa"/>
          </w:tblCellMar>
        </w:tblPrEx>
        <w:trPr>
          <w:jc w:val="center"/>
        </w:trPr>
        <w:tc>
          <w:tcPr>
            <w:tcW w:w="720" w:type="dxa"/>
            <w:tcMar>
              <w:top w:w="100" w:type="dxa"/>
              <w:left w:w="150" w:type="dxa"/>
              <w:bottom w:w="100" w:type="dxa"/>
              <w:right w:w="150" w:type="dxa"/>
            </w:tcMar>
          </w:tcPr>
          <w:p>
            <w:pPr>
              <w:jc w:val="left"/>
            </w:pPr>
            <w:r>
              <w:rPr>
                <w:rFonts w:ascii="Times New Roman" w:hAnsi="Times New Roman"/>
                <w:sz w:val="21"/>
              </w:rPr>
              <w:t>11</w:t>
            </w:r>
          </w:p>
        </w:tc>
        <w:tc>
          <w:tcPr>
            <w:tcW w:w="1728" w:type="dxa"/>
            <w:tcMar>
              <w:top w:w="100" w:type="dxa"/>
              <w:left w:w="150" w:type="dxa"/>
              <w:bottom w:w="100" w:type="dxa"/>
              <w:right w:w="150" w:type="dxa"/>
            </w:tcMar>
          </w:tcPr>
          <w:p>
            <w:pPr>
              <w:jc w:val="left"/>
            </w:pPr>
            <w:r>
              <w:rPr>
                <w:rFonts w:ascii="Times New Roman" w:hAnsi="Times New Roman"/>
                <w:sz w:val="21"/>
              </w:rPr>
              <w:t>checked_out_at</w:t>
            </w:r>
          </w:p>
        </w:tc>
        <w:tc>
          <w:tcPr>
            <w:tcW w:w="1728" w:type="dxa"/>
            <w:tcMar>
              <w:top w:w="100" w:type="dxa"/>
              <w:left w:w="150" w:type="dxa"/>
              <w:bottom w:w="100" w:type="dxa"/>
              <w:right w:w="150" w:type="dxa"/>
            </w:tcMar>
          </w:tcPr>
          <w:p>
            <w:pPr>
              <w:jc w:val="left"/>
            </w:pPr>
            <w:r>
              <w:rPr>
                <w:rFonts w:ascii="Times New Roman" w:hAnsi="Times New Roman"/>
                <w:sz w:val="21"/>
              </w:rPr>
              <w:t>TIMESTAMP</w:t>
            </w:r>
          </w:p>
        </w:tc>
        <w:tc>
          <w:tcPr>
            <w:tcW w:w="864" w:type="dxa"/>
            <w:tcMar>
              <w:top w:w="100" w:type="dxa"/>
              <w:left w:w="150" w:type="dxa"/>
              <w:bottom w:w="100" w:type="dxa"/>
              <w:right w:w="150" w:type="dxa"/>
            </w:tcMar>
          </w:tcPr>
          <w:p>
            <w:pPr>
              <w:jc w:val="left"/>
            </w:pPr>
            <w:r>
              <w:rPr>
                <w:rFonts w:ascii="Times New Roman" w:hAnsi="Times New Roman"/>
                <w:sz w:val="21"/>
              </w:rPr>
              <w:t>-</w:t>
            </w:r>
          </w:p>
        </w:tc>
        <w:tc>
          <w:tcPr>
            <w:tcW w:w="1440" w:type="dxa"/>
            <w:tcMar>
              <w:top w:w="100" w:type="dxa"/>
              <w:left w:w="150" w:type="dxa"/>
              <w:bottom w:w="100" w:type="dxa"/>
              <w:right w:w="150" w:type="dxa"/>
            </w:tcMar>
          </w:tcPr>
          <w:p>
            <w:pPr>
              <w:jc w:val="left"/>
            </w:pPr>
            <w:r>
              <w:rPr>
                <w:rFonts w:ascii="Times New Roman" w:hAnsi="Times New Roman"/>
                <w:sz w:val="21"/>
              </w:rPr>
              <w:t>Nullable</w:t>
            </w:r>
          </w:p>
        </w:tc>
        <w:tc>
          <w:tcPr>
            <w:tcW w:w="3600" w:type="dxa"/>
            <w:tcMar>
              <w:top w:w="100" w:type="dxa"/>
              <w:left w:w="150" w:type="dxa"/>
              <w:bottom w:w="100" w:type="dxa"/>
              <w:right w:w="150" w:type="dxa"/>
            </w:tcMar>
          </w:tcPr>
          <w:p>
            <w:pPr>
              <w:jc w:val="left"/>
            </w:pPr>
            <w:r>
              <w:rPr>
                <w:rFonts w:ascii="Times New Roman" w:hAnsi="Times New Roman"/>
                <w:sz w:val="21"/>
              </w:rPr>
              <w:t>Thời điểm xe thực tế ra bãi</w:t>
            </w:r>
          </w:p>
        </w:tc>
      </w:tr>
      <w:tr>
        <w:tblPrEx>
          <w:tblCellMar>
            <w:top w:w="0" w:type="dxa"/>
            <w:left w:w="108" w:type="dxa"/>
            <w:bottom w:w="0" w:type="dxa"/>
            <w:right w:w="108" w:type="dxa"/>
          </w:tblCellMar>
        </w:tblPrEx>
        <w:trPr>
          <w:jc w:val="center"/>
        </w:trPr>
        <w:tc>
          <w:tcPr>
            <w:tcW w:w="720" w:type="dxa"/>
            <w:shd w:val="clear" w:color="auto" w:fill="F0F2F5"/>
            <w:tcMar>
              <w:top w:w="100" w:type="dxa"/>
              <w:left w:w="150" w:type="dxa"/>
              <w:bottom w:w="100" w:type="dxa"/>
              <w:right w:w="150" w:type="dxa"/>
            </w:tcMar>
          </w:tcPr>
          <w:p>
            <w:pPr>
              <w:jc w:val="left"/>
            </w:pPr>
            <w:r>
              <w:rPr>
                <w:rFonts w:ascii="Times New Roman" w:hAnsi="Times New Roman"/>
                <w:sz w:val="21"/>
              </w:rPr>
              <w:t>12</w:t>
            </w:r>
          </w:p>
        </w:tc>
        <w:tc>
          <w:tcPr>
            <w:tcW w:w="1728" w:type="dxa"/>
            <w:shd w:val="clear" w:color="auto" w:fill="F0F2F5"/>
            <w:tcMar>
              <w:top w:w="100" w:type="dxa"/>
              <w:left w:w="150" w:type="dxa"/>
              <w:bottom w:w="100" w:type="dxa"/>
              <w:right w:w="150" w:type="dxa"/>
            </w:tcMar>
          </w:tcPr>
          <w:p>
            <w:pPr>
              <w:jc w:val="left"/>
            </w:pPr>
            <w:r>
              <w:rPr>
                <w:rFonts w:ascii="Times New Roman" w:hAnsi="Times New Roman"/>
                <w:sz w:val="21"/>
              </w:rPr>
              <w:t>total_amount</w:t>
            </w:r>
          </w:p>
        </w:tc>
        <w:tc>
          <w:tcPr>
            <w:tcW w:w="1728" w:type="dxa"/>
            <w:shd w:val="clear" w:color="auto" w:fill="F0F2F5"/>
            <w:tcMar>
              <w:top w:w="100" w:type="dxa"/>
              <w:left w:w="150" w:type="dxa"/>
              <w:bottom w:w="100" w:type="dxa"/>
              <w:right w:w="150" w:type="dxa"/>
            </w:tcMar>
          </w:tcPr>
          <w:p>
            <w:pPr>
              <w:jc w:val="left"/>
            </w:pPr>
            <w:r>
              <w:rPr>
                <w:rFonts w:ascii="Times New Roman" w:hAnsi="Times New Roman"/>
                <w:sz w:val="21"/>
              </w:rPr>
              <w:t>DECIMAL(12,2)</w:t>
            </w:r>
          </w:p>
        </w:tc>
        <w:tc>
          <w:tcPr>
            <w:tcW w:w="864" w:type="dxa"/>
            <w:shd w:val="clear" w:color="auto" w:fill="F0F2F5"/>
            <w:tcMar>
              <w:top w:w="100" w:type="dxa"/>
              <w:left w:w="150" w:type="dxa"/>
              <w:bottom w:w="100" w:type="dxa"/>
              <w:right w:w="150" w:type="dxa"/>
            </w:tcMar>
          </w:tcPr>
          <w:p>
            <w:pPr>
              <w:jc w:val="left"/>
            </w:pPr>
            <w:r>
              <w:rPr>
                <w:rFonts w:ascii="Times New Roman" w:hAnsi="Times New Roman"/>
                <w:sz w:val="21"/>
              </w:rPr>
              <w:t>-</w:t>
            </w:r>
          </w:p>
        </w:tc>
        <w:tc>
          <w:tcPr>
            <w:tcW w:w="1440" w:type="dxa"/>
            <w:shd w:val="clear" w:color="auto" w:fill="F0F2F5"/>
            <w:tcMar>
              <w:top w:w="100" w:type="dxa"/>
              <w:left w:w="150" w:type="dxa"/>
              <w:bottom w:w="100" w:type="dxa"/>
              <w:right w:w="150" w:type="dxa"/>
            </w:tcMar>
          </w:tcPr>
          <w:p>
            <w:pPr>
              <w:jc w:val="left"/>
            </w:pPr>
            <w:r>
              <w:rPr>
                <w:rFonts w:ascii="Times New Roman" w:hAnsi="Times New Roman"/>
                <w:sz w:val="21"/>
              </w:rPr>
              <w:t>Nullable</w:t>
            </w:r>
          </w:p>
        </w:tc>
        <w:tc>
          <w:tcPr>
            <w:tcW w:w="3600" w:type="dxa"/>
            <w:shd w:val="clear" w:color="auto" w:fill="F0F2F5"/>
            <w:tcMar>
              <w:top w:w="100" w:type="dxa"/>
              <w:left w:w="150" w:type="dxa"/>
              <w:bottom w:w="100" w:type="dxa"/>
              <w:right w:w="150" w:type="dxa"/>
            </w:tcMar>
          </w:tcPr>
          <w:p>
            <w:pPr>
              <w:jc w:val="left"/>
            </w:pPr>
            <w:r>
              <w:rPr>
                <w:rFonts w:ascii="Times New Roman" w:hAnsi="Times New Roman"/>
                <w:sz w:val="21"/>
              </w:rPr>
              <w:t>Tổng chi phí thanh toán cho lượt đỗ</w:t>
            </w:r>
          </w:p>
        </w:tc>
      </w:tr>
      <w:tr>
        <w:tblPrEx>
          <w:tblCellMar>
            <w:top w:w="0" w:type="dxa"/>
            <w:left w:w="108" w:type="dxa"/>
            <w:bottom w:w="0" w:type="dxa"/>
            <w:right w:w="108" w:type="dxa"/>
          </w:tblCellMar>
        </w:tblPrEx>
        <w:trPr>
          <w:jc w:val="center"/>
        </w:trPr>
        <w:tc>
          <w:tcPr>
            <w:tcW w:w="720" w:type="dxa"/>
            <w:tcMar>
              <w:top w:w="100" w:type="dxa"/>
              <w:left w:w="150" w:type="dxa"/>
              <w:bottom w:w="100" w:type="dxa"/>
              <w:right w:w="150" w:type="dxa"/>
            </w:tcMar>
          </w:tcPr>
          <w:p>
            <w:pPr>
              <w:jc w:val="left"/>
            </w:pPr>
            <w:r>
              <w:rPr>
                <w:rFonts w:ascii="Times New Roman" w:hAnsi="Times New Roman"/>
                <w:sz w:val="21"/>
              </w:rPr>
              <w:t>13</w:t>
            </w:r>
          </w:p>
        </w:tc>
        <w:tc>
          <w:tcPr>
            <w:tcW w:w="1728" w:type="dxa"/>
            <w:tcMar>
              <w:top w:w="100" w:type="dxa"/>
              <w:left w:w="150" w:type="dxa"/>
              <w:bottom w:w="100" w:type="dxa"/>
              <w:right w:w="150" w:type="dxa"/>
            </w:tcMar>
          </w:tcPr>
          <w:p>
            <w:pPr>
              <w:jc w:val="left"/>
            </w:pPr>
            <w:r>
              <w:rPr>
                <w:rFonts w:ascii="Times New Roman" w:hAnsi="Times New Roman"/>
                <w:sz w:val="21"/>
              </w:rPr>
              <w:t>created_at</w:t>
            </w:r>
          </w:p>
        </w:tc>
        <w:tc>
          <w:tcPr>
            <w:tcW w:w="1728" w:type="dxa"/>
            <w:tcMar>
              <w:top w:w="100" w:type="dxa"/>
              <w:left w:w="150" w:type="dxa"/>
              <w:bottom w:w="100" w:type="dxa"/>
              <w:right w:w="150" w:type="dxa"/>
            </w:tcMar>
          </w:tcPr>
          <w:p>
            <w:pPr>
              <w:jc w:val="left"/>
            </w:pPr>
            <w:r>
              <w:rPr>
                <w:rFonts w:ascii="Times New Roman" w:hAnsi="Times New Roman"/>
                <w:sz w:val="21"/>
              </w:rPr>
              <w:t>TIMESTAMP</w:t>
            </w:r>
          </w:p>
        </w:tc>
        <w:tc>
          <w:tcPr>
            <w:tcW w:w="864" w:type="dxa"/>
            <w:tcMar>
              <w:top w:w="100" w:type="dxa"/>
              <w:left w:w="150" w:type="dxa"/>
              <w:bottom w:w="100" w:type="dxa"/>
              <w:right w:w="150" w:type="dxa"/>
            </w:tcMar>
          </w:tcPr>
          <w:p>
            <w:pPr>
              <w:jc w:val="left"/>
            </w:pPr>
            <w:r>
              <w:rPr>
                <w:rFonts w:ascii="Times New Roman" w:hAnsi="Times New Roman"/>
                <w:sz w:val="21"/>
              </w:rPr>
              <w:t>-</w:t>
            </w:r>
          </w:p>
        </w:tc>
        <w:tc>
          <w:tcPr>
            <w:tcW w:w="1440" w:type="dxa"/>
            <w:tcMar>
              <w:top w:w="100" w:type="dxa"/>
              <w:left w:w="150" w:type="dxa"/>
              <w:bottom w:w="100" w:type="dxa"/>
              <w:right w:w="150" w:type="dxa"/>
            </w:tcMar>
          </w:tcPr>
          <w:p>
            <w:pPr>
              <w:jc w:val="left"/>
            </w:pPr>
            <w:r>
              <w:rPr>
                <w:rFonts w:ascii="Times New Roman" w:hAnsi="Times New Roman"/>
                <w:sz w:val="21"/>
              </w:rPr>
              <w:t>NOT NULL</w:t>
            </w:r>
          </w:p>
        </w:tc>
        <w:tc>
          <w:tcPr>
            <w:tcW w:w="3600" w:type="dxa"/>
            <w:tcMar>
              <w:top w:w="100" w:type="dxa"/>
              <w:left w:w="150" w:type="dxa"/>
              <w:bottom w:w="100" w:type="dxa"/>
              <w:right w:w="150" w:type="dxa"/>
            </w:tcMar>
          </w:tcPr>
          <w:p>
            <w:pPr>
              <w:jc w:val="left"/>
            </w:pPr>
            <w:r>
              <w:rPr>
                <w:rFonts w:ascii="Times New Roman" w:hAnsi="Times New Roman"/>
                <w:sz w:val="21"/>
              </w:rPr>
              <w:t>Thời điểm giao dịch đặt chỗ được tạo</w:t>
            </w:r>
          </w:p>
        </w:tc>
      </w:tr>
    </w:tbl>
    <w:p>
      <w:pPr>
        <w:spacing w:before="0" w:after="120"/>
      </w:pPr>
    </w:p>
    <w:p>
      <w:r>
        <w:rPr>
          <w:b/>
        </w:rPr>
        <w:t>Bảng 2.5: Cấu trúc thực thể transactions (Giao dịch tài chính)</w:t>
      </w:r>
    </w:p>
    <w:tbl>
      <w:tblPr>
        <w:tblStyle w:val="12"/>
        <w:tblW w:w="0" w:type="auto"/>
        <w:jc w:val="center"/>
        <w:tblLayout w:type="autofit"/>
        <w:tblCellMar>
          <w:top w:w="0" w:type="dxa"/>
          <w:left w:w="108" w:type="dxa"/>
          <w:bottom w:w="0" w:type="dxa"/>
          <w:right w:w="108" w:type="dxa"/>
        </w:tblCellMar>
      </w:tblPr>
      <w:tblGrid>
        <w:gridCol w:w="759"/>
        <w:gridCol w:w="1966"/>
        <w:gridCol w:w="1733"/>
        <w:gridCol w:w="927"/>
        <w:gridCol w:w="1331"/>
        <w:gridCol w:w="2987"/>
      </w:tblGrid>
      <w:tr>
        <w:tblPrEx>
          <w:tblCellMar>
            <w:top w:w="0" w:type="dxa"/>
            <w:left w:w="108" w:type="dxa"/>
            <w:bottom w:w="0" w:type="dxa"/>
            <w:right w:w="108" w:type="dxa"/>
          </w:tblCellMar>
        </w:tblPrEx>
        <w:trPr>
          <w:jc w:val="center"/>
        </w:trPr>
        <w:tc>
          <w:tcPr>
            <w:tcW w:w="720" w:type="dxa"/>
            <w:shd w:val="clear" w:color="auto" w:fill="1A237E"/>
            <w:tcMar>
              <w:top w:w="120" w:type="dxa"/>
              <w:left w:w="150" w:type="dxa"/>
              <w:bottom w:w="120" w:type="dxa"/>
              <w:right w:w="150" w:type="dxa"/>
            </w:tcMar>
          </w:tcPr>
          <w:p>
            <w:pPr>
              <w:jc w:val="left"/>
            </w:pPr>
            <w:r>
              <w:rPr>
                <w:rFonts w:ascii="Times New Roman" w:hAnsi="Times New Roman"/>
                <w:b/>
                <w:color w:val="FFFFFF"/>
                <w:sz w:val="22"/>
              </w:rPr>
              <w:t>STT</w:t>
            </w:r>
          </w:p>
        </w:tc>
        <w:tc>
          <w:tcPr>
            <w:tcW w:w="1728" w:type="dxa"/>
            <w:shd w:val="clear" w:color="auto" w:fill="1A237E"/>
            <w:tcMar>
              <w:top w:w="120" w:type="dxa"/>
              <w:left w:w="150" w:type="dxa"/>
              <w:bottom w:w="120" w:type="dxa"/>
              <w:right w:w="150" w:type="dxa"/>
            </w:tcMar>
          </w:tcPr>
          <w:p>
            <w:pPr>
              <w:jc w:val="left"/>
            </w:pPr>
            <w:r>
              <w:rPr>
                <w:rFonts w:ascii="Times New Roman" w:hAnsi="Times New Roman"/>
                <w:b/>
                <w:color w:val="FFFFFF"/>
                <w:sz w:val="22"/>
              </w:rPr>
              <w:t>Tên trường</w:t>
            </w:r>
          </w:p>
        </w:tc>
        <w:tc>
          <w:tcPr>
            <w:tcW w:w="1728" w:type="dxa"/>
            <w:shd w:val="clear" w:color="auto" w:fill="1A237E"/>
            <w:tcMar>
              <w:top w:w="120" w:type="dxa"/>
              <w:left w:w="150" w:type="dxa"/>
              <w:bottom w:w="120" w:type="dxa"/>
              <w:right w:w="150" w:type="dxa"/>
            </w:tcMar>
          </w:tcPr>
          <w:p>
            <w:pPr>
              <w:jc w:val="left"/>
            </w:pPr>
            <w:r>
              <w:rPr>
                <w:rFonts w:ascii="Times New Roman" w:hAnsi="Times New Roman"/>
                <w:b/>
                <w:color w:val="FFFFFF"/>
                <w:sz w:val="22"/>
              </w:rPr>
              <w:t>Kiểu dữ liệu</w:t>
            </w:r>
          </w:p>
        </w:tc>
        <w:tc>
          <w:tcPr>
            <w:tcW w:w="864" w:type="dxa"/>
            <w:shd w:val="clear" w:color="auto" w:fill="1A237E"/>
            <w:tcMar>
              <w:top w:w="120" w:type="dxa"/>
              <w:left w:w="150" w:type="dxa"/>
              <w:bottom w:w="120" w:type="dxa"/>
              <w:right w:w="150" w:type="dxa"/>
            </w:tcMar>
          </w:tcPr>
          <w:p>
            <w:pPr>
              <w:jc w:val="left"/>
            </w:pPr>
            <w:r>
              <w:rPr>
                <w:rFonts w:ascii="Times New Roman" w:hAnsi="Times New Roman"/>
                <w:b/>
                <w:color w:val="FFFFFF"/>
                <w:sz w:val="22"/>
              </w:rPr>
              <w:t>Khóa</w:t>
            </w:r>
          </w:p>
        </w:tc>
        <w:tc>
          <w:tcPr>
            <w:tcW w:w="1440" w:type="dxa"/>
            <w:shd w:val="clear" w:color="auto" w:fill="1A237E"/>
            <w:tcMar>
              <w:top w:w="120" w:type="dxa"/>
              <w:left w:w="150" w:type="dxa"/>
              <w:bottom w:w="120" w:type="dxa"/>
              <w:right w:w="150" w:type="dxa"/>
            </w:tcMar>
          </w:tcPr>
          <w:p>
            <w:pPr>
              <w:jc w:val="left"/>
            </w:pPr>
            <w:r>
              <w:rPr>
                <w:rFonts w:ascii="Times New Roman" w:hAnsi="Times New Roman"/>
                <w:b/>
                <w:color w:val="FFFFFF"/>
                <w:sz w:val="22"/>
              </w:rPr>
              <w:t>Ràng buộc</w:t>
            </w:r>
          </w:p>
        </w:tc>
        <w:tc>
          <w:tcPr>
            <w:tcW w:w="3600" w:type="dxa"/>
            <w:shd w:val="clear" w:color="auto" w:fill="1A237E"/>
            <w:tcMar>
              <w:top w:w="120" w:type="dxa"/>
              <w:left w:w="150" w:type="dxa"/>
              <w:bottom w:w="120" w:type="dxa"/>
              <w:right w:w="150" w:type="dxa"/>
            </w:tcMar>
          </w:tcPr>
          <w:p>
            <w:pPr>
              <w:jc w:val="left"/>
            </w:pPr>
            <w:r>
              <w:rPr>
                <w:rFonts w:ascii="Times New Roman" w:hAnsi="Times New Roman"/>
                <w:b/>
                <w:color w:val="FFFFFF"/>
                <w:sz w:val="22"/>
              </w:rPr>
              <w:t>Mô tả</w:t>
            </w:r>
          </w:p>
        </w:tc>
      </w:tr>
      <w:tr>
        <w:tblPrEx>
          <w:tblCellMar>
            <w:top w:w="0" w:type="dxa"/>
            <w:left w:w="108" w:type="dxa"/>
            <w:bottom w:w="0" w:type="dxa"/>
            <w:right w:w="108" w:type="dxa"/>
          </w:tblCellMar>
        </w:tblPrEx>
        <w:trPr>
          <w:jc w:val="center"/>
        </w:trPr>
        <w:tc>
          <w:tcPr>
            <w:tcW w:w="720" w:type="dxa"/>
            <w:tcMar>
              <w:top w:w="100" w:type="dxa"/>
              <w:left w:w="150" w:type="dxa"/>
              <w:bottom w:w="100" w:type="dxa"/>
              <w:right w:w="150" w:type="dxa"/>
            </w:tcMar>
          </w:tcPr>
          <w:p>
            <w:pPr>
              <w:jc w:val="left"/>
            </w:pPr>
            <w:r>
              <w:rPr>
                <w:rFonts w:ascii="Times New Roman" w:hAnsi="Times New Roman"/>
                <w:sz w:val="21"/>
              </w:rPr>
              <w:t>1</w:t>
            </w:r>
          </w:p>
        </w:tc>
        <w:tc>
          <w:tcPr>
            <w:tcW w:w="1728" w:type="dxa"/>
            <w:tcMar>
              <w:top w:w="100" w:type="dxa"/>
              <w:left w:w="150" w:type="dxa"/>
              <w:bottom w:w="100" w:type="dxa"/>
              <w:right w:w="150" w:type="dxa"/>
            </w:tcMar>
          </w:tcPr>
          <w:p>
            <w:pPr>
              <w:jc w:val="left"/>
            </w:pPr>
            <w:r>
              <w:rPr>
                <w:rFonts w:ascii="Times New Roman" w:hAnsi="Times New Roman"/>
                <w:sz w:val="21"/>
              </w:rPr>
              <w:t>id</w:t>
            </w:r>
          </w:p>
        </w:tc>
        <w:tc>
          <w:tcPr>
            <w:tcW w:w="1728" w:type="dxa"/>
            <w:tcMar>
              <w:top w:w="100" w:type="dxa"/>
              <w:left w:w="150" w:type="dxa"/>
              <w:bottom w:w="100" w:type="dxa"/>
              <w:right w:w="150" w:type="dxa"/>
            </w:tcMar>
          </w:tcPr>
          <w:p>
            <w:pPr>
              <w:jc w:val="left"/>
            </w:pPr>
            <w:r>
              <w:rPr>
                <w:rFonts w:ascii="Times New Roman" w:hAnsi="Times New Roman"/>
                <w:sz w:val="21"/>
              </w:rPr>
              <w:t>BIGSERIAL</w:t>
            </w:r>
          </w:p>
        </w:tc>
        <w:tc>
          <w:tcPr>
            <w:tcW w:w="864" w:type="dxa"/>
            <w:tcMar>
              <w:top w:w="100" w:type="dxa"/>
              <w:left w:w="150" w:type="dxa"/>
              <w:bottom w:w="100" w:type="dxa"/>
              <w:right w:w="150" w:type="dxa"/>
            </w:tcMar>
          </w:tcPr>
          <w:p>
            <w:pPr>
              <w:jc w:val="left"/>
            </w:pPr>
            <w:r>
              <w:rPr>
                <w:rFonts w:ascii="Times New Roman" w:hAnsi="Times New Roman"/>
                <w:sz w:val="21"/>
              </w:rPr>
              <w:t>PK</w:t>
            </w:r>
          </w:p>
        </w:tc>
        <w:tc>
          <w:tcPr>
            <w:tcW w:w="1440" w:type="dxa"/>
            <w:tcMar>
              <w:top w:w="100" w:type="dxa"/>
              <w:left w:w="150" w:type="dxa"/>
              <w:bottom w:w="100" w:type="dxa"/>
              <w:right w:w="150" w:type="dxa"/>
            </w:tcMar>
          </w:tcPr>
          <w:p>
            <w:pPr>
              <w:jc w:val="left"/>
            </w:pPr>
            <w:r>
              <w:rPr>
                <w:rFonts w:ascii="Times New Roman" w:hAnsi="Times New Roman"/>
                <w:sz w:val="21"/>
              </w:rPr>
              <w:t>NOT NULL</w:t>
            </w:r>
          </w:p>
        </w:tc>
        <w:tc>
          <w:tcPr>
            <w:tcW w:w="3600" w:type="dxa"/>
            <w:tcMar>
              <w:top w:w="100" w:type="dxa"/>
              <w:left w:w="150" w:type="dxa"/>
              <w:bottom w:w="100" w:type="dxa"/>
              <w:right w:w="150" w:type="dxa"/>
            </w:tcMar>
          </w:tcPr>
          <w:p>
            <w:pPr>
              <w:jc w:val="left"/>
            </w:pPr>
            <w:r>
              <w:rPr>
                <w:rFonts w:ascii="Times New Roman" w:hAnsi="Times New Roman"/>
                <w:sz w:val="21"/>
              </w:rPr>
              <w:t>Khóa chính tự tăng</w:t>
            </w:r>
          </w:p>
        </w:tc>
      </w:tr>
      <w:tr>
        <w:tblPrEx>
          <w:tblCellMar>
            <w:top w:w="0" w:type="dxa"/>
            <w:left w:w="108" w:type="dxa"/>
            <w:bottom w:w="0" w:type="dxa"/>
            <w:right w:w="108" w:type="dxa"/>
          </w:tblCellMar>
        </w:tblPrEx>
        <w:trPr>
          <w:jc w:val="center"/>
        </w:trPr>
        <w:tc>
          <w:tcPr>
            <w:tcW w:w="720" w:type="dxa"/>
            <w:shd w:val="clear" w:color="auto" w:fill="F0F2F5"/>
            <w:tcMar>
              <w:top w:w="100" w:type="dxa"/>
              <w:left w:w="150" w:type="dxa"/>
              <w:bottom w:w="100" w:type="dxa"/>
              <w:right w:w="150" w:type="dxa"/>
            </w:tcMar>
          </w:tcPr>
          <w:p>
            <w:pPr>
              <w:jc w:val="left"/>
            </w:pPr>
            <w:r>
              <w:rPr>
                <w:rFonts w:ascii="Times New Roman" w:hAnsi="Times New Roman"/>
                <w:sz w:val="21"/>
              </w:rPr>
              <w:t>2</w:t>
            </w:r>
          </w:p>
        </w:tc>
        <w:tc>
          <w:tcPr>
            <w:tcW w:w="1728" w:type="dxa"/>
            <w:shd w:val="clear" w:color="auto" w:fill="F0F2F5"/>
            <w:tcMar>
              <w:top w:w="100" w:type="dxa"/>
              <w:left w:w="150" w:type="dxa"/>
              <w:bottom w:w="100" w:type="dxa"/>
              <w:right w:w="150" w:type="dxa"/>
            </w:tcMar>
          </w:tcPr>
          <w:p>
            <w:pPr>
              <w:jc w:val="left"/>
            </w:pPr>
            <w:r>
              <w:rPr>
                <w:rFonts w:ascii="Times New Roman" w:hAnsi="Times New Roman"/>
                <w:sz w:val="21"/>
              </w:rPr>
              <w:t>booking_id</w:t>
            </w:r>
          </w:p>
        </w:tc>
        <w:tc>
          <w:tcPr>
            <w:tcW w:w="1728" w:type="dxa"/>
            <w:shd w:val="clear" w:color="auto" w:fill="F0F2F5"/>
            <w:tcMar>
              <w:top w:w="100" w:type="dxa"/>
              <w:left w:w="150" w:type="dxa"/>
              <w:bottom w:w="100" w:type="dxa"/>
              <w:right w:w="150" w:type="dxa"/>
            </w:tcMar>
          </w:tcPr>
          <w:p>
            <w:pPr>
              <w:jc w:val="left"/>
            </w:pPr>
            <w:r>
              <w:rPr>
                <w:rFonts w:ascii="Times New Roman" w:hAnsi="Times New Roman"/>
                <w:sz w:val="21"/>
              </w:rPr>
              <w:t>BIGINT</w:t>
            </w:r>
          </w:p>
        </w:tc>
        <w:tc>
          <w:tcPr>
            <w:tcW w:w="864" w:type="dxa"/>
            <w:shd w:val="clear" w:color="auto" w:fill="F0F2F5"/>
            <w:tcMar>
              <w:top w:w="100" w:type="dxa"/>
              <w:left w:w="150" w:type="dxa"/>
              <w:bottom w:w="100" w:type="dxa"/>
              <w:right w:w="150" w:type="dxa"/>
            </w:tcMar>
          </w:tcPr>
          <w:p>
            <w:pPr>
              <w:jc w:val="left"/>
            </w:pPr>
            <w:r>
              <w:rPr>
                <w:rFonts w:ascii="Times New Roman" w:hAnsi="Times New Roman"/>
                <w:sz w:val="21"/>
              </w:rPr>
              <w:t>FK</w:t>
            </w:r>
          </w:p>
        </w:tc>
        <w:tc>
          <w:tcPr>
            <w:tcW w:w="1440" w:type="dxa"/>
            <w:shd w:val="clear" w:color="auto" w:fill="F0F2F5"/>
            <w:tcMar>
              <w:top w:w="100" w:type="dxa"/>
              <w:left w:w="150" w:type="dxa"/>
              <w:bottom w:w="100" w:type="dxa"/>
              <w:right w:w="150" w:type="dxa"/>
            </w:tcMar>
          </w:tcPr>
          <w:p>
            <w:pPr>
              <w:jc w:val="left"/>
            </w:pPr>
            <w:r>
              <w:rPr>
                <w:rFonts w:ascii="Times New Roman" w:hAnsi="Times New Roman"/>
                <w:sz w:val="21"/>
              </w:rPr>
              <w:t>Nullable</w:t>
            </w:r>
          </w:p>
        </w:tc>
        <w:tc>
          <w:tcPr>
            <w:tcW w:w="3600" w:type="dxa"/>
            <w:shd w:val="clear" w:color="auto" w:fill="F0F2F5"/>
            <w:tcMar>
              <w:top w:w="100" w:type="dxa"/>
              <w:left w:w="150" w:type="dxa"/>
              <w:bottom w:w="100" w:type="dxa"/>
              <w:right w:w="150" w:type="dxa"/>
            </w:tcMar>
          </w:tcPr>
          <w:p>
            <w:pPr>
              <w:jc w:val="left"/>
            </w:pPr>
            <w:r>
              <w:rPr>
                <w:rFonts w:ascii="Times New Roman" w:hAnsi="Times New Roman"/>
                <w:sz w:val="21"/>
              </w:rPr>
              <w:t>Liên kết với bookings.id</w:t>
            </w:r>
          </w:p>
        </w:tc>
      </w:tr>
      <w:tr>
        <w:tblPrEx>
          <w:tblCellMar>
            <w:top w:w="0" w:type="dxa"/>
            <w:left w:w="108" w:type="dxa"/>
            <w:bottom w:w="0" w:type="dxa"/>
            <w:right w:w="108" w:type="dxa"/>
          </w:tblCellMar>
        </w:tblPrEx>
        <w:trPr>
          <w:jc w:val="center"/>
        </w:trPr>
        <w:tc>
          <w:tcPr>
            <w:tcW w:w="720" w:type="dxa"/>
            <w:tcMar>
              <w:top w:w="100" w:type="dxa"/>
              <w:left w:w="150" w:type="dxa"/>
              <w:bottom w:w="100" w:type="dxa"/>
              <w:right w:w="150" w:type="dxa"/>
            </w:tcMar>
          </w:tcPr>
          <w:p>
            <w:pPr>
              <w:jc w:val="left"/>
            </w:pPr>
            <w:r>
              <w:rPr>
                <w:rFonts w:ascii="Times New Roman" w:hAnsi="Times New Roman"/>
                <w:sz w:val="21"/>
              </w:rPr>
              <w:t>3</w:t>
            </w:r>
          </w:p>
        </w:tc>
        <w:tc>
          <w:tcPr>
            <w:tcW w:w="1728" w:type="dxa"/>
            <w:tcMar>
              <w:top w:w="100" w:type="dxa"/>
              <w:left w:w="150" w:type="dxa"/>
              <w:bottom w:w="100" w:type="dxa"/>
              <w:right w:w="150" w:type="dxa"/>
            </w:tcMar>
          </w:tcPr>
          <w:p>
            <w:pPr>
              <w:jc w:val="left"/>
            </w:pPr>
            <w:r>
              <w:rPr>
                <w:rFonts w:ascii="Times New Roman" w:hAnsi="Times New Roman"/>
                <w:sz w:val="21"/>
              </w:rPr>
              <w:t>user_id</w:t>
            </w:r>
          </w:p>
        </w:tc>
        <w:tc>
          <w:tcPr>
            <w:tcW w:w="1728" w:type="dxa"/>
            <w:tcMar>
              <w:top w:w="100" w:type="dxa"/>
              <w:left w:w="150" w:type="dxa"/>
              <w:bottom w:w="100" w:type="dxa"/>
              <w:right w:w="150" w:type="dxa"/>
            </w:tcMar>
          </w:tcPr>
          <w:p>
            <w:pPr>
              <w:jc w:val="left"/>
            </w:pPr>
            <w:r>
              <w:rPr>
                <w:rFonts w:ascii="Times New Roman" w:hAnsi="Times New Roman"/>
                <w:sz w:val="21"/>
              </w:rPr>
              <w:t>BIGINT</w:t>
            </w:r>
          </w:p>
        </w:tc>
        <w:tc>
          <w:tcPr>
            <w:tcW w:w="864" w:type="dxa"/>
            <w:tcMar>
              <w:top w:w="100" w:type="dxa"/>
              <w:left w:w="150" w:type="dxa"/>
              <w:bottom w:w="100" w:type="dxa"/>
              <w:right w:w="150" w:type="dxa"/>
            </w:tcMar>
          </w:tcPr>
          <w:p>
            <w:pPr>
              <w:jc w:val="left"/>
            </w:pPr>
            <w:r>
              <w:rPr>
                <w:rFonts w:ascii="Times New Roman" w:hAnsi="Times New Roman"/>
                <w:sz w:val="21"/>
              </w:rPr>
              <w:t>FK</w:t>
            </w:r>
          </w:p>
        </w:tc>
        <w:tc>
          <w:tcPr>
            <w:tcW w:w="1440" w:type="dxa"/>
            <w:tcMar>
              <w:top w:w="100" w:type="dxa"/>
              <w:left w:w="150" w:type="dxa"/>
              <w:bottom w:w="100" w:type="dxa"/>
              <w:right w:w="150" w:type="dxa"/>
            </w:tcMar>
          </w:tcPr>
          <w:p>
            <w:pPr>
              <w:jc w:val="left"/>
            </w:pPr>
            <w:r>
              <w:rPr>
                <w:rFonts w:ascii="Times New Roman" w:hAnsi="Times New Roman"/>
                <w:sz w:val="21"/>
              </w:rPr>
              <w:t>NOT NULL</w:t>
            </w:r>
          </w:p>
        </w:tc>
        <w:tc>
          <w:tcPr>
            <w:tcW w:w="3600" w:type="dxa"/>
            <w:tcMar>
              <w:top w:w="100" w:type="dxa"/>
              <w:left w:w="150" w:type="dxa"/>
              <w:bottom w:w="100" w:type="dxa"/>
              <w:right w:w="150" w:type="dxa"/>
            </w:tcMar>
          </w:tcPr>
          <w:p>
            <w:pPr>
              <w:jc w:val="left"/>
            </w:pPr>
            <w:r>
              <w:rPr>
                <w:rFonts w:ascii="Times New Roman" w:hAnsi="Times New Roman"/>
                <w:sz w:val="21"/>
              </w:rPr>
              <w:t>Liên kết với users.id</w:t>
            </w:r>
          </w:p>
        </w:tc>
      </w:tr>
      <w:tr>
        <w:tblPrEx>
          <w:tblCellMar>
            <w:top w:w="0" w:type="dxa"/>
            <w:left w:w="108" w:type="dxa"/>
            <w:bottom w:w="0" w:type="dxa"/>
            <w:right w:w="108" w:type="dxa"/>
          </w:tblCellMar>
        </w:tblPrEx>
        <w:trPr>
          <w:jc w:val="center"/>
        </w:trPr>
        <w:tc>
          <w:tcPr>
            <w:tcW w:w="720" w:type="dxa"/>
            <w:shd w:val="clear" w:color="auto" w:fill="F0F2F5"/>
            <w:tcMar>
              <w:top w:w="100" w:type="dxa"/>
              <w:left w:w="150" w:type="dxa"/>
              <w:bottom w:w="100" w:type="dxa"/>
              <w:right w:w="150" w:type="dxa"/>
            </w:tcMar>
          </w:tcPr>
          <w:p>
            <w:pPr>
              <w:jc w:val="left"/>
            </w:pPr>
            <w:r>
              <w:rPr>
                <w:rFonts w:ascii="Times New Roman" w:hAnsi="Times New Roman"/>
                <w:sz w:val="21"/>
              </w:rPr>
              <w:t>4</w:t>
            </w:r>
          </w:p>
        </w:tc>
        <w:tc>
          <w:tcPr>
            <w:tcW w:w="1728" w:type="dxa"/>
            <w:shd w:val="clear" w:color="auto" w:fill="F0F2F5"/>
            <w:tcMar>
              <w:top w:w="100" w:type="dxa"/>
              <w:left w:w="150" w:type="dxa"/>
              <w:bottom w:w="100" w:type="dxa"/>
              <w:right w:w="150" w:type="dxa"/>
            </w:tcMar>
          </w:tcPr>
          <w:p>
            <w:pPr>
              <w:jc w:val="left"/>
            </w:pPr>
            <w:r>
              <w:rPr>
                <w:rFonts w:ascii="Times New Roman" w:hAnsi="Times New Roman"/>
                <w:sz w:val="21"/>
              </w:rPr>
              <w:t>amount</w:t>
            </w:r>
          </w:p>
        </w:tc>
        <w:tc>
          <w:tcPr>
            <w:tcW w:w="1728" w:type="dxa"/>
            <w:shd w:val="clear" w:color="auto" w:fill="F0F2F5"/>
            <w:tcMar>
              <w:top w:w="100" w:type="dxa"/>
              <w:left w:w="150" w:type="dxa"/>
              <w:bottom w:w="100" w:type="dxa"/>
              <w:right w:w="150" w:type="dxa"/>
            </w:tcMar>
          </w:tcPr>
          <w:p>
            <w:pPr>
              <w:jc w:val="left"/>
            </w:pPr>
            <w:r>
              <w:rPr>
                <w:rFonts w:ascii="Times New Roman" w:hAnsi="Times New Roman"/>
                <w:sz w:val="21"/>
              </w:rPr>
              <w:t>DECIMAL(12,2)</w:t>
            </w:r>
          </w:p>
        </w:tc>
        <w:tc>
          <w:tcPr>
            <w:tcW w:w="864" w:type="dxa"/>
            <w:shd w:val="clear" w:color="auto" w:fill="F0F2F5"/>
            <w:tcMar>
              <w:top w:w="100" w:type="dxa"/>
              <w:left w:w="150" w:type="dxa"/>
              <w:bottom w:w="100" w:type="dxa"/>
              <w:right w:w="150" w:type="dxa"/>
            </w:tcMar>
          </w:tcPr>
          <w:p>
            <w:pPr>
              <w:jc w:val="left"/>
            </w:pPr>
            <w:r>
              <w:rPr>
                <w:rFonts w:ascii="Times New Roman" w:hAnsi="Times New Roman"/>
                <w:sz w:val="21"/>
              </w:rPr>
              <w:t>-</w:t>
            </w:r>
          </w:p>
        </w:tc>
        <w:tc>
          <w:tcPr>
            <w:tcW w:w="1440" w:type="dxa"/>
            <w:shd w:val="clear" w:color="auto" w:fill="F0F2F5"/>
            <w:tcMar>
              <w:top w:w="100" w:type="dxa"/>
              <w:left w:w="150" w:type="dxa"/>
              <w:bottom w:w="100" w:type="dxa"/>
              <w:right w:w="150" w:type="dxa"/>
            </w:tcMar>
          </w:tcPr>
          <w:p>
            <w:pPr>
              <w:jc w:val="left"/>
            </w:pPr>
            <w:r>
              <w:rPr>
                <w:rFonts w:ascii="Times New Roman" w:hAnsi="Times New Roman"/>
                <w:sz w:val="21"/>
              </w:rPr>
              <w:t>NOT NULL</w:t>
            </w:r>
          </w:p>
        </w:tc>
        <w:tc>
          <w:tcPr>
            <w:tcW w:w="3600" w:type="dxa"/>
            <w:shd w:val="clear" w:color="auto" w:fill="F0F2F5"/>
            <w:tcMar>
              <w:top w:w="100" w:type="dxa"/>
              <w:left w:w="150" w:type="dxa"/>
              <w:bottom w:w="100" w:type="dxa"/>
              <w:right w:w="150" w:type="dxa"/>
            </w:tcMar>
          </w:tcPr>
          <w:p>
            <w:pPr>
              <w:jc w:val="left"/>
            </w:pPr>
            <w:r>
              <w:rPr>
                <w:rFonts w:ascii="Times New Roman" w:hAnsi="Times New Roman"/>
                <w:sz w:val="21"/>
              </w:rPr>
              <w:t>Số tiền giao dịch (cộng/trừ)</w:t>
            </w:r>
          </w:p>
        </w:tc>
      </w:tr>
      <w:tr>
        <w:tblPrEx>
          <w:tblCellMar>
            <w:top w:w="0" w:type="dxa"/>
            <w:left w:w="108" w:type="dxa"/>
            <w:bottom w:w="0" w:type="dxa"/>
            <w:right w:w="108" w:type="dxa"/>
          </w:tblCellMar>
        </w:tblPrEx>
        <w:trPr>
          <w:jc w:val="center"/>
        </w:trPr>
        <w:tc>
          <w:tcPr>
            <w:tcW w:w="720" w:type="dxa"/>
            <w:tcMar>
              <w:top w:w="100" w:type="dxa"/>
              <w:left w:w="150" w:type="dxa"/>
              <w:bottom w:w="100" w:type="dxa"/>
              <w:right w:w="150" w:type="dxa"/>
            </w:tcMar>
          </w:tcPr>
          <w:p>
            <w:pPr>
              <w:jc w:val="left"/>
            </w:pPr>
            <w:r>
              <w:rPr>
                <w:rFonts w:ascii="Times New Roman" w:hAnsi="Times New Roman"/>
                <w:sz w:val="21"/>
              </w:rPr>
              <w:t>5</w:t>
            </w:r>
          </w:p>
        </w:tc>
        <w:tc>
          <w:tcPr>
            <w:tcW w:w="1728" w:type="dxa"/>
            <w:tcMar>
              <w:top w:w="100" w:type="dxa"/>
              <w:left w:w="150" w:type="dxa"/>
              <w:bottom w:w="100" w:type="dxa"/>
              <w:right w:w="150" w:type="dxa"/>
            </w:tcMar>
          </w:tcPr>
          <w:p>
            <w:pPr>
              <w:jc w:val="left"/>
            </w:pPr>
            <w:r>
              <w:rPr>
                <w:rFonts w:ascii="Times New Roman" w:hAnsi="Times New Roman"/>
                <w:sz w:val="21"/>
              </w:rPr>
              <w:t>payment_method</w:t>
            </w:r>
          </w:p>
        </w:tc>
        <w:tc>
          <w:tcPr>
            <w:tcW w:w="1728" w:type="dxa"/>
            <w:tcMar>
              <w:top w:w="100" w:type="dxa"/>
              <w:left w:w="150" w:type="dxa"/>
              <w:bottom w:w="100" w:type="dxa"/>
              <w:right w:w="150" w:type="dxa"/>
            </w:tcMar>
          </w:tcPr>
          <w:p>
            <w:pPr>
              <w:jc w:val="left"/>
            </w:pPr>
            <w:r>
              <w:rPr>
                <w:rFonts w:ascii="Times New Roman" w:hAnsi="Times New Roman"/>
                <w:sz w:val="21"/>
              </w:rPr>
              <w:t>VARCHAR(30)</w:t>
            </w:r>
          </w:p>
        </w:tc>
        <w:tc>
          <w:tcPr>
            <w:tcW w:w="864" w:type="dxa"/>
            <w:tcMar>
              <w:top w:w="100" w:type="dxa"/>
              <w:left w:w="150" w:type="dxa"/>
              <w:bottom w:w="100" w:type="dxa"/>
              <w:right w:w="150" w:type="dxa"/>
            </w:tcMar>
          </w:tcPr>
          <w:p>
            <w:pPr>
              <w:jc w:val="left"/>
            </w:pPr>
            <w:r>
              <w:rPr>
                <w:rFonts w:ascii="Times New Roman" w:hAnsi="Times New Roman"/>
                <w:sz w:val="21"/>
              </w:rPr>
              <w:t>-</w:t>
            </w:r>
          </w:p>
        </w:tc>
        <w:tc>
          <w:tcPr>
            <w:tcW w:w="1440" w:type="dxa"/>
            <w:tcMar>
              <w:top w:w="100" w:type="dxa"/>
              <w:left w:w="150" w:type="dxa"/>
              <w:bottom w:w="100" w:type="dxa"/>
              <w:right w:w="150" w:type="dxa"/>
            </w:tcMar>
          </w:tcPr>
          <w:p>
            <w:pPr>
              <w:jc w:val="left"/>
            </w:pPr>
            <w:r>
              <w:rPr>
                <w:rFonts w:ascii="Times New Roman" w:hAnsi="Times New Roman"/>
                <w:sz w:val="21"/>
              </w:rPr>
              <w:t>NOT NULL</w:t>
            </w:r>
          </w:p>
        </w:tc>
        <w:tc>
          <w:tcPr>
            <w:tcW w:w="3600" w:type="dxa"/>
            <w:tcMar>
              <w:top w:w="100" w:type="dxa"/>
              <w:left w:w="150" w:type="dxa"/>
              <w:bottom w:w="100" w:type="dxa"/>
              <w:right w:w="150" w:type="dxa"/>
            </w:tcMar>
          </w:tcPr>
          <w:p>
            <w:pPr>
              <w:jc w:val="left"/>
            </w:pPr>
            <w:r>
              <w:rPr>
                <w:rFonts w:ascii="Times New Roman" w:hAnsi="Times New Roman"/>
                <w:sz w:val="21"/>
              </w:rPr>
              <w:t>Phương thức thanh toán (mặc định WALLET)</w:t>
            </w:r>
          </w:p>
        </w:tc>
      </w:tr>
      <w:tr>
        <w:tblPrEx>
          <w:tblCellMar>
            <w:top w:w="0" w:type="dxa"/>
            <w:left w:w="108" w:type="dxa"/>
            <w:bottom w:w="0" w:type="dxa"/>
            <w:right w:w="108" w:type="dxa"/>
          </w:tblCellMar>
        </w:tblPrEx>
        <w:trPr>
          <w:jc w:val="center"/>
        </w:trPr>
        <w:tc>
          <w:tcPr>
            <w:tcW w:w="720" w:type="dxa"/>
            <w:shd w:val="clear" w:color="auto" w:fill="F0F2F5"/>
            <w:tcMar>
              <w:top w:w="100" w:type="dxa"/>
              <w:left w:w="150" w:type="dxa"/>
              <w:bottom w:w="100" w:type="dxa"/>
              <w:right w:w="150" w:type="dxa"/>
            </w:tcMar>
          </w:tcPr>
          <w:p>
            <w:pPr>
              <w:jc w:val="left"/>
            </w:pPr>
            <w:r>
              <w:rPr>
                <w:rFonts w:ascii="Times New Roman" w:hAnsi="Times New Roman"/>
                <w:sz w:val="21"/>
              </w:rPr>
              <w:t>6</w:t>
            </w:r>
          </w:p>
        </w:tc>
        <w:tc>
          <w:tcPr>
            <w:tcW w:w="1728" w:type="dxa"/>
            <w:shd w:val="clear" w:color="auto" w:fill="F0F2F5"/>
            <w:tcMar>
              <w:top w:w="100" w:type="dxa"/>
              <w:left w:w="150" w:type="dxa"/>
              <w:bottom w:w="100" w:type="dxa"/>
              <w:right w:w="150" w:type="dxa"/>
            </w:tcMar>
          </w:tcPr>
          <w:p>
            <w:pPr>
              <w:jc w:val="left"/>
            </w:pPr>
            <w:r>
              <w:rPr>
                <w:rFonts w:ascii="Times New Roman" w:hAnsi="Times New Roman"/>
                <w:sz w:val="21"/>
              </w:rPr>
              <w:t>payment_status</w:t>
            </w:r>
          </w:p>
        </w:tc>
        <w:tc>
          <w:tcPr>
            <w:tcW w:w="1728" w:type="dxa"/>
            <w:shd w:val="clear" w:color="auto" w:fill="F0F2F5"/>
            <w:tcMar>
              <w:top w:w="100" w:type="dxa"/>
              <w:left w:w="150" w:type="dxa"/>
              <w:bottom w:w="100" w:type="dxa"/>
              <w:right w:w="150" w:type="dxa"/>
            </w:tcMar>
          </w:tcPr>
          <w:p>
            <w:pPr>
              <w:jc w:val="left"/>
            </w:pPr>
            <w:r>
              <w:rPr>
                <w:rFonts w:ascii="Times New Roman" w:hAnsi="Times New Roman"/>
                <w:sz w:val="21"/>
              </w:rPr>
              <w:t>VARCHAR(20)</w:t>
            </w:r>
          </w:p>
        </w:tc>
        <w:tc>
          <w:tcPr>
            <w:tcW w:w="864" w:type="dxa"/>
            <w:shd w:val="clear" w:color="auto" w:fill="F0F2F5"/>
            <w:tcMar>
              <w:top w:w="100" w:type="dxa"/>
              <w:left w:w="150" w:type="dxa"/>
              <w:bottom w:w="100" w:type="dxa"/>
              <w:right w:w="150" w:type="dxa"/>
            </w:tcMar>
          </w:tcPr>
          <w:p>
            <w:pPr>
              <w:jc w:val="left"/>
            </w:pPr>
            <w:r>
              <w:rPr>
                <w:rFonts w:ascii="Times New Roman" w:hAnsi="Times New Roman"/>
                <w:sz w:val="21"/>
              </w:rPr>
              <w:t>-</w:t>
            </w:r>
          </w:p>
        </w:tc>
        <w:tc>
          <w:tcPr>
            <w:tcW w:w="1440" w:type="dxa"/>
            <w:shd w:val="clear" w:color="auto" w:fill="F0F2F5"/>
            <w:tcMar>
              <w:top w:w="100" w:type="dxa"/>
              <w:left w:w="150" w:type="dxa"/>
              <w:bottom w:w="100" w:type="dxa"/>
              <w:right w:w="150" w:type="dxa"/>
            </w:tcMar>
          </w:tcPr>
          <w:p>
            <w:pPr>
              <w:jc w:val="left"/>
            </w:pPr>
            <w:r>
              <w:rPr>
                <w:rFonts w:ascii="Times New Roman" w:hAnsi="Times New Roman"/>
                <w:sz w:val="21"/>
              </w:rPr>
              <w:t>NOT NULL</w:t>
            </w:r>
          </w:p>
        </w:tc>
        <w:tc>
          <w:tcPr>
            <w:tcW w:w="3600" w:type="dxa"/>
            <w:shd w:val="clear" w:color="auto" w:fill="F0F2F5"/>
            <w:tcMar>
              <w:top w:w="100" w:type="dxa"/>
              <w:left w:w="150" w:type="dxa"/>
              <w:bottom w:w="100" w:type="dxa"/>
              <w:right w:w="150" w:type="dxa"/>
            </w:tcMar>
          </w:tcPr>
          <w:p>
            <w:pPr>
              <w:jc w:val="left"/>
            </w:pPr>
            <w:r>
              <w:rPr>
                <w:rFonts w:ascii="Times New Roman" w:hAnsi="Times New Roman"/>
                <w:sz w:val="21"/>
              </w:rPr>
              <w:t>Trạng thái: PENDING, COMPLETED, FAILED</w:t>
            </w:r>
          </w:p>
        </w:tc>
      </w:tr>
      <w:tr>
        <w:tblPrEx>
          <w:tblCellMar>
            <w:top w:w="0" w:type="dxa"/>
            <w:left w:w="108" w:type="dxa"/>
            <w:bottom w:w="0" w:type="dxa"/>
            <w:right w:w="108" w:type="dxa"/>
          </w:tblCellMar>
        </w:tblPrEx>
        <w:trPr>
          <w:jc w:val="center"/>
        </w:trPr>
        <w:tc>
          <w:tcPr>
            <w:tcW w:w="720" w:type="dxa"/>
            <w:tcMar>
              <w:top w:w="100" w:type="dxa"/>
              <w:left w:w="150" w:type="dxa"/>
              <w:bottom w:w="100" w:type="dxa"/>
              <w:right w:w="150" w:type="dxa"/>
            </w:tcMar>
          </w:tcPr>
          <w:p>
            <w:pPr>
              <w:jc w:val="left"/>
            </w:pPr>
            <w:r>
              <w:rPr>
                <w:rFonts w:ascii="Times New Roman" w:hAnsi="Times New Roman"/>
                <w:sz w:val="21"/>
              </w:rPr>
              <w:t>7</w:t>
            </w:r>
          </w:p>
        </w:tc>
        <w:tc>
          <w:tcPr>
            <w:tcW w:w="1728" w:type="dxa"/>
            <w:tcMar>
              <w:top w:w="100" w:type="dxa"/>
              <w:left w:w="150" w:type="dxa"/>
              <w:bottom w:w="100" w:type="dxa"/>
              <w:right w:w="150" w:type="dxa"/>
            </w:tcMar>
          </w:tcPr>
          <w:p>
            <w:pPr>
              <w:jc w:val="left"/>
            </w:pPr>
            <w:r>
              <w:rPr>
                <w:rFonts w:ascii="Times New Roman" w:hAnsi="Times New Roman"/>
                <w:sz w:val="21"/>
              </w:rPr>
              <w:t>transaction_ref</w:t>
            </w:r>
          </w:p>
        </w:tc>
        <w:tc>
          <w:tcPr>
            <w:tcW w:w="1728" w:type="dxa"/>
            <w:tcMar>
              <w:top w:w="100" w:type="dxa"/>
              <w:left w:w="150" w:type="dxa"/>
              <w:bottom w:w="100" w:type="dxa"/>
              <w:right w:w="150" w:type="dxa"/>
            </w:tcMar>
          </w:tcPr>
          <w:p>
            <w:pPr>
              <w:jc w:val="left"/>
            </w:pPr>
            <w:r>
              <w:rPr>
                <w:rFonts w:ascii="Times New Roman" w:hAnsi="Times New Roman"/>
                <w:sz w:val="21"/>
              </w:rPr>
              <w:t>VARCHAR(100)</w:t>
            </w:r>
          </w:p>
        </w:tc>
        <w:tc>
          <w:tcPr>
            <w:tcW w:w="864" w:type="dxa"/>
            <w:tcMar>
              <w:top w:w="100" w:type="dxa"/>
              <w:left w:w="150" w:type="dxa"/>
              <w:bottom w:w="100" w:type="dxa"/>
              <w:right w:w="150" w:type="dxa"/>
            </w:tcMar>
          </w:tcPr>
          <w:p>
            <w:pPr>
              <w:jc w:val="left"/>
            </w:pPr>
            <w:r>
              <w:rPr>
                <w:rFonts w:ascii="Times New Roman" w:hAnsi="Times New Roman"/>
                <w:sz w:val="21"/>
              </w:rPr>
              <w:t>-</w:t>
            </w:r>
          </w:p>
        </w:tc>
        <w:tc>
          <w:tcPr>
            <w:tcW w:w="1440" w:type="dxa"/>
            <w:tcMar>
              <w:top w:w="100" w:type="dxa"/>
              <w:left w:w="150" w:type="dxa"/>
              <w:bottom w:w="100" w:type="dxa"/>
              <w:right w:w="150" w:type="dxa"/>
            </w:tcMar>
          </w:tcPr>
          <w:p>
            <w:pPr>
              <w:jc w:val="left"/>
            </w:pPr>
            <w:r>
              <w:rPr>
                <w:rFonts w:ascii="Times New Roman" w:hAnsi="Times New Roman"/>
                <w:sz w:val="21"/>
              </w:rPr>
              <w:t>Nullable</w:t>
            </w:r>
          </w:p>
        </w:tc>
        <w:tc>
          <w:tcPr>
            <w:tcW w:w="3600" w:type="dxa"/>
            <w:tcMar>
              <w:top w:w="100" w:type="dxa"/>
              <w:left w:w="150" w:type="dxa"/>
              <w:bottom w:w="100" w:type="dxa"/>
              <w:right w:w="150" w:type="dxa"/>
            </w:tcMar>
          </w:tcPr>
          <w:p>
            <w:pPr>
              <w:jc w:val="left"/>
            </w:pPr>
            <w:r>
              <w:rPr>
                <w:rFonts w:ascii="Times New Roman" w:hAnsi="Times New Roman"/>
                <w:sz w:val="21"/>
              </w:rPr>
              <w:t>Mã tham chiếu giao dịch ngoài</w:t>
            </w:r>
          </w:p>
        </w:tc>
      </w:tr>
      <w:tr>
        <w:tblPrEx>
          <w:tblCellMar>
            <w:top w:w="0" w:type="dxa"/>
            <w:left w:w="108" w:type="dxa"/>
            <w:bottom w:w="0" w:type="dxa"/>
            <w:right w:w="108" w:type="dxa"/>
          </w:tblCellMar>
        </w:tblPrEx>
        <w:trPr>
          <w:jc w:val="center"/>
        </w:trPr>
        <w:tc>
          <w:tcPr>
            <w:tcW w:w="720" w:type="dxa"/>
            <w:shd w:val="clear" w:color="auto" w:fill="F0F2F5"/>
            <w:tcMar>
              <w:top w:w="100" w:type="dxa"/>
              <w:left w:w="150" w:type="dxa"/>
              <w:bottom w:w="100" w:type="dxa"/>
              <w:right w:w="150" w:type="dxa"/>
            </w:tcMar>
          </w:tcPr>
          <w:p>
            <w:pPr>
              <w:jc w:val="left"/>
            </w:pPr>
            <w:r>
              <w:rPr>
                <w:rFonts w:ascii="Times New Roman" w:hAnsi="Times New Roman"/>
                <w:sz w:val="21"/>
              </w:rPr>
              <w:t>8</w:t>
            </w:r>
          </w:p>
        </w:tc>
        <w:tc>
          <w:tcPr>
            <w:tcW w:w="1728" w:type="dxa"/>
            <w:shd w:val="clear" w:color="auto" w:fill="F0F2F5"/>
            <w:tcMar>
              <w:top w:w="100" w:type="dxa"/>
              <w:left w:w="150" w:type="dxa"/>
              <w:bottom w:w="100" w:type="dxa"/>
              <w:right w:w="150" w:type="dxa"/>
            </w:tcMar>
          </w:tcPr>
          <w:p>
            <w:pPr>
              <w:jc w:val="left"/>
            </w:pPr>
            <w:r>
              <w:rPr>
                <w:rFonts w:ascii="Times New Roman" w:hAnsi="Times New Roman"/>
                <w:sz w:val="21"/>
              </w:rPr>
              <w:t>created_at</w:t>
            </w:r>
          </w:p>
        </w:tc>
        <w:tc>
          <w:tcPr>
            <w:tcW w:w="1728" w:type="dxa"/>
            <w:shd w:val="clear" w:color="auto" w:fill="F0F2F5"/>
            <w:tcMar>
              <w:top w:w="100" w:type="dxa"/>
              <w:left w:w="150" w:type="dxa"/>
              <w:bottom w:w="100" w:type="dxa"/>
              <w:right w:w="150" w:type="dxa"/>
            </w:tcMar>
          </w:tcPr>
          <w:p>
            <w:pPr>
              <w:jc w:val="left"/>
            </w:pPr>
            <w:r>
              <w:rPr>
                <w:rFonts w:ascii="Times New Roman" w:hAnsi="Times New Roman"/>
                <w:sz w:val="21"/>
              </w:rPr>
              <w:t>TIMESTAMP</w:t>
            </w:r>
          </w:p>
        </w:tc>
        <w:tc>
          <w:tcPr>
            <w:tcW w:w="864" w:type="dxa"/>
            <w:shd w:val="clear" w:color="auto" w:fill="F0F2F5"/>
            <w:tcMar>
              <w:top w:w="100" w:type="dxa"/>
              <w:left w:w="150" w:type="dxa"/>
              <w:bottom w:w="100" w:type="dxa"/>
              <w:right w:w="150" w:type="dxa"/>
            </w:tcMar>
          </w:tcPr>
          <w:p>
            <w:pPr>
              <w:jc w:val="left"/>
            </w:pPr>
            <w:r>
              <w:rPr>
                <w:rFonts w:ascii="Times New Roman" w:hAnsi="Times New Roman"/>
                <w:sz w:val="21"/>
              </w:rPr>
              <w:t>-</w:t>
            </w:r>
          </w:p>
        </w:tc>
        <w:tc>
          <w:tcPr>
            <w:tcW w:w="1440" w:type="dxa"/>
            <w:shd w:val="clear" w:color="auto" w:fill="F0F2F5"/>
            <w:tcMar>
              <w:top w:w="100" w:type="dxa"/>
              <w:left w:w="150" w:type="dxa"/>
              <w:bottom w:w="100" w:type="dxa"/>
              <w:right w:w="150" w:type="dxa"/>
            </w:tcMar>
          </w:tcPr>
          <w:p>
            <w:pPr>
              <w:jc w:val="left"/>
            </w:pPr>
            <w:r>
              <w:rPr>
                <w:rFonts w:ascii="Times New Roman" w:hAnsi="Times New Roman"/>
                <w:sz w:val="21"/>
              </w:rPr>
              <w:t>NOT NULL</w:t>
            </w:r>
          </w:p>
        </w:tc>
        <w:tc>
          <w:tcPr>
            <w:tcW w:w="3600" w:type="dxa"/>
            <w:shd w:val="clear" w:color="auto" w:fill="F0F2F5"/>
            <w:tcMar>
              <w:top w:w="100" w:type="dxa"/>
              <w:left w:w="150" w:type="dxa"/>
              <w:bottom w:w="100" w:type="dxa"/>
              <w:right w:w="150" w:type="dxa"/>
            </w:tcMar>
          </w:tcPr>
          <w:p>
            <w:pPr>
              <w:jc w:val="left"/>
            </w:pPr>
            <w:r>
              <w:rPr>
                <w:rFonts w:ascii="Times New Roman" w:hAnsi="Times New Roman"/>
                <w:sz w:val="21"/>
              </w:rPr>
              <w:t>Thời điểm phát sinh giao dịch</w:t>
            </w:r>
          </w:p>
        </w:tc>
      </w:tr>
    </w:tbl>
    <w:p>
      <w:pPr>
        <w:spacing w:before="0" w:after="120"/>
      </w:pPr>
    </w:p>
    <w:p>
      <w:r>
        <w:rPr>
          <w:b/>
        </w:rPr>
        <w:t>Bảng 2.6: Cấu trúc thực thể device_registry (Đăng ký thiết bị)</w:t>
      </w:r>
    </w:p>
    <w:tbl>
      <w:tblPr>
        <w:tblStyle w:val="12"/>
        <w:tblW w:w="0" w:type="auto"/>
        <w:jc w:val="center"/>
        <w:tblLayout w:type="autofit"/>
        <w:tblCellMar>
          <w:top w:w="0" w:type="dxa"/>
          <w:left w:w="108" w:type="dxa"/>
          <w:bottom w:w="0" w:type="dxa"/>
          <w:right w:w="108" w:type="dxa"/>
        </w:tblCellMar>
      </w:tblPr>
      <w:tblGrid>
        <w:gridCol w:w="759"/>
        <w:gridCol w:w="1932"/>
        <w:gridCol w:w="1733"/>
        <w:gridCol w:w="967"/>
        <w:gridCol w:w="1314"/>
        <w:gridCol w:w="2998"/>
      </w:tblGrid>
      <w:tr>
        <w:tblPrEx>
          <w:tblCellMar>
            <w:top w:w="0" w:type="dxa"/>
            <w:left w:w="108" w:type="dxa"/>
            <w:bottom w:w="0" w:type="dxa"/>
            <w:right w:w="108" w:type="dxa"/>
          </w:tblCellMar>
        </w:tblPrEx>
        <w:trPr>
          <w:jc w:val="center"/>
        </w:trPr>
        <w:tc>
          <w:tcPr>
            <w:tcW w:w="720" w:type="dxa"/>
            <w:shd w:val="clear" w:color="auto" w:fill="1A237E"/>
            <w:tcMar>
              <w:top w:w="120" w:type="dxa"/>
              <w:left w:w="150" w:type="dxa"/>
              <w:bottom w:w="120" w:type="dxa"/>
              <w:right w:w="150" w:type="dxa"/>
            </w:tcMar>
          </w:tcPr>
          <w:p>
            <w:pPr>
              <w:jc w:val="left"/>
            </w:pPr>
            <w:r>
              <w:rPr>
                <w:rFonts w:ascii="Times New Roman" w:hAnsi="Times New Roman"/>
                <w:b/>
                <w:color w:val="FFFFFF"/>
                <w:sz w:val="22"/>
              </w:rPr>
              <w:t>STT</w:t>
            </w:r>
          </w:p>
        </w:tc>
        <w:tc>
          <w:tcPr>
            <w:tcW w:w="1728" w:type="dxa"/>
            <w:shd w:val="clear" w:color="auto" w:fill="1A237E"/>
            <w:tcMar>
              <w:top w:w="120" w:type="dxa"/>
              <w:left w:w="150" w:type="dxa"/>
              <w:bottom w:w="120" w:type="dxa"/>
              <w:right w:w="150" w:type="dxa"/>
            </w:tcMar>
          </w:tcPr>
          <w:p>
            <w:pPr>
              <w:jc w:val="left"/>
            </w:pPr>
            <w:r>
              <w:rPr>
                <w:rFonts w:ascii="Times New Roman" w:hAnsi="Times New Roman"/>
                <w:b/>
                <w:color w:val="FFFFFF"/>
                <w:sz w:val="22"/>
              </w:rPr>
              <w:t>Tên trường</w:t>
            </w:r>
          </w:p>
        </w:tc>
        <w:tc>
          <w:tcPr>
            <w:tcW w:w="1728" w:type="dxa"/>
            <w:shd w:val="clear" w:color="auto" w:fill="1A237E"/>
            <w:tcMar>
              <w:top w:w="120" w:type="dxa"/>
              <w:left w:w="150" w:type="dxa"/>
              <w:bottom w:w="120" w:type="dxa"/>
              <w:right w:w="150" w:type="dxa"/>
            </w:tcMar>
          </w:tcPr>
          <w:p>
            <w:pPr>
              <w:jc w:val="left"/>
            </w:pPr>
            <w:r>
              <w:rPr>
                <w:rFonts w:ascii="Times New Roman" w:hAnsi="Times New Roman"/>
                <w:b/>
                <w:color w:val="FFFFFF"/>
                <w:sz w:val="22"/>
              </w:rPr>
              <w:t>Kiểu dữ liệu</w:t>
            </w:r>
          </w:p>
        </w:tc>
        <w:tc>
          <w:tcPr>
            <w:tcW w:w="864" w:type="dxa"/>
            <w:shd w:val="clear" w:color="auto" w:fill="1A237E"/>
            <w:tcMar>
              <w:top w:w="120" w:type="dxa"/>
              <w:left w:w="150" w:type="dxa"/>
              <w:bottom w:w="120" w:type="dxa"/>
              <w:right w:w="150" w:type="dxa"/>
            </w:tcMar>
          </w:tcPr>
          <w:p>
            <w:pPr>
              <w:jc w:val="left"/>
            </w:pPr>
            <w:r>
              <w:rPr>
                <w:rFonts w:ascii="Times New Roman" w:hAnsi="Times New Roman"/>
                <w:b/>
                <w:color w:val="FFFFFF"/>
                <w:sz w:val="22"/>
              </w:rPr>
              <w:t>Khóa</w:t>
            </w:r>
          </w:p>
        </w:tc>
        <w:tc>
          <w:tcPr>
            <w:tcW w:w="1440" w:type="dxa"/>
            <w:shd w:val="clear" w:color="auto" w:fill="1A237E"/>
            <w:tcMar>
              <w:top w:w="120" w:type="dxa"/>
              <w:left w:w="150" w:type="dxa"/>
              <w:bottom w:w="120" w:type="dxa"/>
              <w:right w:w="150" w:type="dxa"/>
            </w:tcMar>
          </w:tcPr>
          <w:p>
            <w:pPr>
              <w:jc w:val="left"/>
            </w:pPr>
            <w:r>
              <w:rPr>
                <w:rFonts w:ascii="Times New Roman" w:hAnsi="Times New Roman"/>
                <w:b/>
                <w:color w:val="FFFFFF"/>
                <w:sz w:val="22"/>
              </w:rPr>
              <w:t>Ràng buộc</w:t>
            </w:r>
          </w:p>
        </w:tc>
        <w:tc>
          <w:tcPr>
            <w:tcW w:w="3600" w:type="dxa"/>
            <w:shd w:val="clear" w:color="auto" w:fill="1A237E"/>
            <w:tcMar>
              <w:top w:w="120" w:type="dxa"/>
              <w:left w:w="150" w:type="dxa"/>
              <w:bottom w:w="120" w:type="dxa"/>
              <w:right w:w="150" w:type="dxa"/>
            </w:tcMar>
          </w:tcPr>
          <w:p>
            <w:pPr>
              <w:jc w:val="left"/>
            </w:pPr>
            <w:r>
              <w:rPr>
                <w:rFonts w:ascii="Times New Roman" w:hAnsi="Times New Roman"/>
                <w:b/>
                <w:color w:val="FFFFFF"/>
                <w:sz w:val="22"/>
              </w:rPr>
              <w:t>Mô tả</w:t>
            </w:r>
          </w:p>
        </w:tc>
      </w:tr>
      <w:tr>
        <w:tblPrEx>
          <w:tblCellMar>
            <w:top w:w="0" w:type="dxa"/>
            <w:left w:w="108" w:type="dxa"/>
            <w:bottom w:w="0" w:type="dxa"/>
            <w:right w:w="108" w:type="dxa"/>
          </w:tblCellMar>
        </w:tblPrEx>
        <w:trPr>
          <w:jc w:val="center"/>
        </w:trPr>
        <w:tc>
          <w:tcPr>
            <w:tcW w:w="720" w:type="dxa"/>
            <w:tcMar>
              <w:top w:w="100" w:type="dxa"/>
              <w:left w:w="150" w:type="dxa"/>
              <w:bottom w:w="100" w:type="dxa"/>
              <w:right w:w="150" w:type="dxa"/>
            </w:tcMar>
          </w:tcPr>
          <w:p>
            <w:pPr>
              <w:jc w:val="left"/>
            </w:pPr>
            <w:r>
              <w:rPr>
                <w:rFonts w:ascii="Times New Roman" w:hAnsi="Times New Roman"/>
                <w:sz w:val="21"/>
              </w:rPr>
              <w:t>1</w:t>
            </w:r>
          </w:p>
        </w:tc>
        <w:tc>
          <w:tcPr>
            <w:tcW w:w="1728" w:type="dxa"/>
            <w:tcMar>
              <w:top w:w="100" w:type="dxa"/>
              <w:left w:w="150" w:type="dxa"/>
              <w:bottom w:w="100" w:type="dxa"/>
              <w:right w:w="150" w:type="dxa"/>
            </w:tcMar>
          </w:tcPr>
          <w:p>
            <w:pPr>
              <w:jc w:val="left"/>
            </w:pPr>
            <w:r>
              <w:rPr>
                <w:rFonts w:ascii="Times New Roman" w:hAnsi="Times New Roman"/>
                <w:sz w:val="21"/>
              </w:rPr>
              <w:t>id</w:t>
            </w:r>
          </w:p>
        </w:tc>
        <w:tc>
          <w:tcPr>
            <w:tcW w:w="1728" w:type="dxa"/>
            <w:tcMar>
              <w:top w:w="100" w:type="dxa"/>
              <w:left w:w="150" w:type="dxa"/>
              <w:bottom w:w="100" w:type="dxa"/>
              <w:right w:w="150" w:type="dxa"/>
            </w:tcMar>
          </w:tcPr>
          <w:p>
            <w:pPr>
              <w:jc w:val="left"/>
            </w:pPr>
            <w:r>
              <w:rPr>
                <w:rFonts w:ascii="Times New Roman" w:hAnsi="Times New Roman"/>
                <w:sz w:val="21"/>
              </w:rPr>
              <w:t>BIGSERIAL</w:t>
            </w:r>
          </w:p>
        </w:tc>
        <w:tc>
          <w:tcPr>
            <w:tcW w:w="864" w:type="dxa"/>
            <w:tcMar>
              <w:top w:w="100" w:type="dxa"/>
              <w:left w:w="150" w:type="dxa"/>
              <w:bottom w:w="100" w:type="dxa"/>
              <w:right w:w="150" w:type="dxa"/>
            </w:tcMar>
          </w:tcPr>
          <w:p>
            <w:pPr>
              <w:jc w:val="left"/>
            </w:pPr>
            <w:r>
              <w:rPr>
                <w:rFonts w:ascii="Times New Roman" w:hAnsi="Times New Roman"/>
                <w:sz w:val="21"/>
              </w:rPr>
              <w:t>PK</w:t>
            </w:r>
          </w:p>
        </w:tc>
        <w:tc>
          <w:tcPr>
            <w:tcW w:w="1440" w:type="dxa"/>
            <w:tcMar>
              <w:top w:w="100" w:type="dxa"/>
              <w:left w:w="150" w:type="dxa"/>
              <w:bottom w:w="100" w:type="dxa"/>
              <w:right w:w="150" w:type="dxa"/>
            </w:tcMar>
          </w:tcPr>
          <w:p>
            <w:pPr>
              <w:jc w:val="left"/>
            </w:pPr>
            <w:r>
              <w:rPr>
                <w:rFonts w:ascii="Times New Roman" w:hAnsi="Times New Roman"/>
                <w:sz w:val="21"/>
              </w:rPr>
              <w:t>NOT NULL</w:t>
            </w:r>
          </w:p>
        </w:tc>
        <w:tc>
          <w:tcPr>
            <w:tcW w:w="3600" w:type="dxa"/>
            <w:tcMar>
              <w:top w:w="100" w:type="dxa"/>
              <w:left w:w="150" w:type="dxa"/>
              <w:bottom w:w="100" w:type="dxa"/>
              <w:right w:w="150" w:type="dxa"/>
            </w:tcMar>
          </w:tcPr>
          <w:p>
            <w:pPr>
              <w:jc w:val="left"/>
            </w:pPr>
            <w:r>
              <w:rPr>
                <w:rFonts w:ascii="Times New Roman" w:hAnsi="Times New Roman"/>
                <w:sz w:val="21"/>
              </w:rPr>
              <w:t>Khóa chính tự tăng</w:t>
            </w:r>
          </w:p>
        </w:tc>
      </w:tr>
      <w:tr>
        <w:tblPrEx>
          <w:tblCellMar>
            <w:top w:w="0" w:type="dxa"/>
            <w:left w:w="108" w:type="dxa"/>
            <w:bottom w:w="0" w:type="dxa"/>
            <w:right w:w="108" w:type="dxa"/>
          </w:tblCellMar>
        </w:tblPrEx>
        <w:trPr>
          <w:jc w:val="center"/>
        </w:trPr>
        <w:tc>
          <w:tcPr>
            <w:tcW w:w="720" w:type="dxa"/>
            <w:shd w:val="clear" w:color="auto" w:fill="F0F2F5"/>
            <w:tcMar>
              <w:top w:w="100" w:type="dxa"/>
              <w:left w:w="150" w:type="dxa"/>
              <w:bottom w:w="100" w:type="dxa"/>
              <w:right w:w="150" w:type="dxa"/>
            </w:tcMar>
          </w:tcPr>
          <w:p>
            <w:pPr>
              <w:jc w:val="left"/>
            </w:pPr>
            <w:r>
              <w:rPr>
                <w:rFonts w:ascii="Times New Roman" w:hAnsi="Times New Roman"/>
                <w:sz w:val="21"/>
              </w:rPr>
              <w:t>2</w:t>
            </w:r>
          </w:p>
        </w:tc>
        <w:tc>
          <w:tcPr>
            <w:tcW w:w="1728" w:type="dxa"/>
            <w:shd w:val="clear" w:color="auto" w:fill="F0F2F5"/>
            <w:tcMar>
              <w:top w:w="100" w:type="dxa"/>
              <w:left w:w="150" w:type="dxa"/>
              <w:bottom w:w="100" w:type="dxa"/>
              <w:right w:w="150" w:type="dxa"/>
            </w:tcMar>
          </w:tcPr>
          <w:p>
            <w:pPr>
              <w:jc w:val="left"/>
            </w:pPr>
            <w:r>
              <w:rPr>
                <w:rFonts w:ascii="Times New Roman" w:hAnsi="Times New Roman"/>
                <w:sz w:val="21"/>
              </w:rPr>
              <w:t>device_uid</w:t>
            </w:r>
          </w:p>
        </w:tc>
        <w:tc>
          <w:tcPr>
            <w:tcW w:w="1728" w:type="dxa"/>
            <w:shd w:val="clear" w:color="auto" w:fill="F0F2F5"/>
            <w:tcMar>
              <w:top w:w="100" w:type="dxa"/>
              <w:left w:w="150" w:type="dxa"/>
              <w:bottom w:w="100" w:type="dxa"/>
              <w:right w:w="150" w:type="dxa"/>
            </w:tcMar>
          </w:tcPr>
          <w:p>
            <w:pPr>
              <w:jc w:val="left"/>
            </w:pPr>
            <w:r>
              <w:rPr>
                <w:rFonts w:ascii="Times New Roman" w:hAnsi="Times New Roman"/>
                <w:sz w:val="21"/>
              </w:rPr>
              <w:t>VARCHAR(100)</w:t>
            </w:r>
          </w:p>
        </w:tc>
        <w:tc>
          <w:tcPr>
            <w:tcW w:w="864" w:type="dxa"/>
            <w:shd w:val="clear" w:color="auto" w:fill="F0F2F5"/>
            <w:tcMar>
              <w:top w:w="100" w:type="dxa"/>
              <w:left w:w="150" w:type="dxa"/>
              <w:bottom w:w="100" w:type="dxa"/>
              <w:right w:w="150" w:type="dxa"/>
            </w:tcMar>
          </w:tcPr>
          <w:p>
            <w:pPr>
              <w:jc w:val="left"/>
            </w:pPr>
            <w:r>
              <w:rPr>
                <w:rFonts w:ascii="Times New Roman" w:hAnsi="Times New Roman"/>
                <w:sz w:val="21"/>
              </w:rPr>
              <w:t>Unique</w:t>
            </w:r>
          </w:p>
        </w:tc>
        <w:tc>
          <w:tcPr>
            <w:tcW w:w="1440" w:type="dxa"/>
            <w:shd w:val="clear" w:color="auto" w:fill="F0F2F5"/>
            <w:tcMar>
              <w:top w:w="100" w:type="dxa"/>
              <w:left w:w="150" w:type="dxa"/>
              <w:bottom w:w="100" w:type="dxa"/>
              <w:right w:w="150" w:type="dxa"/>
            </w:tcMar>
          </w:tcPr>
          <w:p>
            <w:pPr>
              <w:jc w:val="left"/>
            </w:pPr>
            <w:r>
              <w:rPr>
                <w:rFonts w:ascii="Times New Roman" w:hAnsi="Times New Roman"/>
                <w:sz w:val="21"/>
              </w:rPr>
              <w:t>NOT NULL</w:t>
            </w:r>
          </w:p>
        </w:tc>
        <w:tc>
          <w:tcPr>
            <w:tcW w:w="3600" w:type="dxa"/>
            <w:shd w:val="clear" w:color="auto" w:fill="F0F2F5"/>
            <w:tcMar>
              <w:top w:w="100" w:type="dxa"/>
              <w:left w:w="150" w:type="dxa"/>
              <w:bottom w:w="100" w:type="dxa"/>
              <w:right w:w="150" w:type="dxa"/>
            </w:tcMar>
          </w:tcPr>
          <w:p>
            <w:pPr>
              <w:jc w:val="left"/>
            </w:pPr>
            <w:r>
              <w:rPr>
                <w:rFonts w:ascii="Times New Roman" w:hAnsi="Times New Roman"/>
                <w:sz w:val="21"/>
              </w:rPr>
              <w:t>Mã định danh duy nhất của thiết bị</w:t>
            </w:r>
          </w:p>
        </w:tc>
      </w:tr>
      <w:tr>
        <w:tblPrEx>
          <w:tblCellMar>
            <w:top w:w="0" w:type="dxa"/>
            <w:left w:w="108" w:type="dxa"/>
            <w:bottom w:w="0" w:type="dxa"/>
            <w:right w:w="108" w:type="dxa"/>
          </w:tblCellMar>
        </w:tblPrEx>
        <w:trPr>
          <w:jc w:val="center"/>
        </w:trPr>
        <w:tc>
          <w:tcPr>
            <w:tcW w:w="720" w:type="dxa"/>
            <w:tcMar>
              <w:top w:w="100" w:type="dxa"/>
              <w:left w:w="150" w:type="dxa"/>
              <w:bottom w:w="100" w:type="dxa"/>
              <w:right w:w="150" w:type="dxa"/>
            </w:tcMar>
          </w:tcPr>
          <w:p>
            <w:pPr>
              <w:jc w:val="left"/>
            </w:pPr>
            <w:r>
              <w:rPr>
                <w:rFonts w:ascii="Times New Roman" w:hAnsi="Times New Roman"/>
                <w:sz w:val="21"/>
              </w:rPr>
              <w:t>3</w:t>
            </w:r>
          </w:p>
        </w:tc>
        <w:tc>
          <w:tcPr>
            <w:tcW w:w="1728" w:type="dxa"/>
            <w:tcMar>
              <w:top w:w="100" w:type="dxa"/>
              <w:left w:w="150" w:type="dxa"/>
              <w:bottom w:w="100" w:type="dxa"/>
              <w:right w:w="150" w:type="dxa"/>
            </w:tcMar>
          </w:tcPr>
          <w:p>
            <w:pPr>
              <w:jc w:val="left"/>
            </w:pPr>
            <w:r>
              <w:rPr>
                <w:rFonts w:ascii="Times New Roman" w:hAnsi="Times New Roman"/>
                <w:sz w:val="21"/>
              </w:rPr>
              <w:t>device_type</w:t>
            </w:r>
          </w:p>
        </w:tc>
        <w:tc>
          <w:tcPr>
            <w:tcW w:w="1728" w:type="dxa"/>
            <w:tcMar>
              <w:top w:w="100" w:type="dxa"/>
              <w:left w:w="150" w:type="dxa"/>
              <w:bottom w:w="100" w:type="dxa"/>
              <w:right w:w="150" w:type="dxa"/>
            </w:tcMar>
          </w:tcPr>
          <w:p>
            <w:pPr>
              <w:jc w:val="left"/>
            </w:pPr>
            <w:r>
              <w:rPr>
                <w:rFonts w:ascii="Times New Roman" w:hAnsi="Times New Roman"/>
                <w:sz w:val="21"/>
              </w:rPr>
              <w:t>VARCHAR(30)</w:t>
            </w:r>
          </w:p>
        </w:tc>
        <w:tc>
          <w:tcPr>
            <w:tcW w:w="864" w:type="dxa"/>
            <w:tcMar>
              <w:top w:w="100" w:type="dxa"/>
              <w:left w:w="150" w:type="dxa"/>
              <w:bottom w:w="100" w:type="dxa"/>
              <w:right w:w="150" w:type="dxa"/>
            </w:tcMar>
          </w:tcPr>
          <w:p>
            <w:pPr>
              <w:jc w:val="left"/>
            </w:pPr>
            <w:r>
              <w:rPr>
                <w:rFonts w:ascii="Times New Roman" w:hAnsi="Times New Roman"/>
                <w:sz w:val="21"/>
              </w:rPr>
              <w:t>-</w:t>
            </w:r>
          </w:p>
        </w:tc>
        <w:tc>
          <w:tcPr>
            <w:tcW w:w="1440" w:type="dxa"/>
            <w:tcMar>
              <w:top w:w="100" w:type="dxa"/>
              <w:left w:w="150" w:type="dxa"/>
              <w:bottom w:w="100" w:type="dxa"/>
              <w:right w:w="150" w:type="dxa"/>
            </w:tcMar>
          </w:tcPr>
          <w:p>
            <w:pPr>
              <w:jc w:val="left"/>
            </w:pPr>
            <w:r>
              <w:rPr>
                <w:rFonts w:ascii="Times New Roman" w:hAnsi="Times New Roman"/>
                <w:sz w:val="21"/>
              </w:rPr>
              <w:t>NOT NULL</w:t>
            </w:r>
          </w:p>
        </w:tc>
        <w:tc>
          <w:tcPr>
            <w:tcW w:w="3600" w:type="dxa"/>
            <w:tcMar>
              <w:top w:w="100" w:type="dxa"/>
              <w:left w:w="150" w:type="dxa"/>
              <w:bottom w:w="100" w:type="dxa"/>
              <w:right w:w="150" w:type="dxa"/>
            </w:tcMar>
          </w:tcPr>
          <w:p>
            <w:pPr>
              <w:jc w:val="left"/>
            </w:pPr>
            <w:r>
              <w:rPr>
                <w:rFonts w:ascii="Times New Roman" w:hAnsi="Times New Roman"/>
                <w:sz w:val="21"/>
              </w:rPr>
              <w:t>Loại thiết bị: ESP32_SENSOR, RPI_GATE</w:t>
            </w:r>
          </w:p>
        </w:tc>
      </w:tr>
      <w:tr>
        <w:tblPrEx>
          <w:tblCellMar>
            <w:top w:w="0" w:type="dxa"/>
            <w:left w:w="108" w:type="dxa"/>
            <w:bottom w:w="0" w:type="dxa"/>
            <w:right w:w="108" w:type="dxa"/>
          </w:tblCellMar>
        </w:tblPrEx>
        <w:trPr>
          <w:jc w:val="center"/>
        </w:trPr>
        <w:tc>
          <w:tcPr>
            <w:tcW w:w="720" w:type="dxa"/>
            <w:shd w:val="clear" w:color="auto" w:fill="F0F2F5"/>
            <w:tcMar>
              <w:top w:w="100" w:type="dxa"/>
              <w:left w:w="150" w:type="dxa"/>
              <w:bottom w:w="100" w:type="dxa"/>
              <w:right w:w="150" w:type="dxa"/>
            </w:tcMar>
          </w:tcPr>
          <w:p>
            <w:pPr>
              <w:jc w:val="left"/>
            </w:pPr>
            <w:r>
              <w:rPr>
                <w:rFonts w:ascii="Times New Roman" w:hAnsi="Times New Roman"/>
                <w:sz w:val="21"/>
              </w:rPr>
              <w:t>4</w:t>
            </w:r>
          </w:p>
        </w:tc>
        <w:tc>
          <w:tcPr>
            <w:tcW w:w="1728" w:type="dxa"/>
            <w:shd w:val="clear" w:color="auto" w:fill="F0F2F5"/>
            <w:tcMar>
              <w:top w:w="100" w:type="dxa"/>
              <w:left w:w="150" w:type="dxa"/>
              <w:bottom w:w="100" w:type="dxa"/>
              <w:right w:w="150" w:type="dxa"/>
            </w:tcMar>
          </w:tcPr>
          <w:p>
            <w:pPr>
              <w:jc w:val="left"/>
            </w:pPr>
            <w:r>
              <w:rPr>
                <w:rFonts w:ascii="Times New Roman" w:hAnsi="Times New Roman"/>
                <w:sz w:val="21"/>
              </w:rPr>
              <w:t>location</w:t>
            </w:r>
          </w:p>
        </w:tc>
        <w:tc>
          <w:tcPr>
            <w:tcW w:w="1728" w:type="dxa"/>
            <w:shd w:val="clear" w:color="auto" w:fill="F0F2F5"/>
            <w:tcMar>
              <w:top w:w="100" w:type="dxa"/>
              <w:left w:w="150" w:type="dxa"/>
              <w:bottom w:w="100" w:type="dxa"/>
              <w:right w:w="150" w:type="dxa"/>
            </w:tcMar>
          </w:tcPr>
          <w:p>
            <w:pPr>
              <w:jc w:val="left"/>
            </w:pPr>
            <w:r>
              <w:rPr>
                <w:rFonts w:ascii="Times New Roman" w:hAnsi="Times New Roman"/>
                <w:sz w:val="21"/>
              </w:rPr>
              <w:t>VARCHAR(255)</w:t>
            </w:r>
          </w:p>
        </w:tc>
        <w:tc>
          <w:tcPr>
            <w:tcW w:w="864" w:type="dxa"/>
            <w:shd w:val="clear" w:color="auto" w:fill="F0F2F5"/>
            <w:tcMar>
              <w:top w:w="100" w:type="dxa"/>
              <w:left w:w="150" w:type="dxa"/>
              <w:bottom w:w="100" w:type="dxa"/>
              <w:right w:w="150" w:type="dxa"/>
            </w:tcMar>
          </w:tcPr>
          <w:p>
            <w:pPr>
              <w:jc w:val="left"/>
            </w:pPr>
            <w:r>
              <w:rPr>
                <w:rFonts w:ascii="Times New Roman" w:hAnsi="Times New Roman"/>
                <w:sz w:val="21"/>
              </w:rPr>
              <w:t>-</w:t>
            </w:r>
          </w:p>
        </w:tc>
        <w:tc>
          <w:tcPr>
            <w:tcW w:w="1440" w:type="dxa"/>
            <w:shd w:val="clear" w:color="auto" w:fill="F0F2F5"/>
            <w:tcMar>
              <w:top w:w="100" w:type="dxa"/>
              <w:left w:w="150" w:type="dxa"/>
              <w:bottom w:w="100" w:type="dxa"/>
              <w:right w:w="150" w:type="dxa"/>
            </w:tcMar>
          </w:tcPr>
          <w:p>
            <w:pPr>
              <w:jc w:val="left"/>
            </w:pPr>
            <w:r>
              <w:rPr>
                <w:rFonts w:ascii="Times New Roman" w:hAnsi="Times New Roman"/>
                <w:sz w:val="21"/>
              </w:rPr>
              <w:t>Nullable</w:t>
            </w:r>
          </w:p>
        </w:tc>
        <w:tc>
          <w:tcPr>
            <w:tcW w:w="3600" w:type="dxa"/>
            <w:shd w:val="clear" w:color="auto" w:fill="F0F2F5"/>
            <w:tcMar>
              <w:top w:w="100" w:type="dxa"/>
              <w:left w:w="150" w:type="dxa"/>
              <w:bottom w:w="100" w:type="dxa"/>
              <w:right w:w="150" w:type="dxa"/>
            </w:tcMar>
          </w:tcPr>
          <w:p>
            <w:pPr>
              <w:jc w:val="left"/>
            </w:pPr>
            <w:r>
              <w:rPr>
                <w:rFonts w:ascii="Times New Roman" w:hAnsi="Times New Roman"/>
                <w:sz w:val="21"/>
              </w:rPr>
              <w:t>Vị trí vật lý lắp đặt</w:t>
            </w:r>
          </w:p>
        </w:tc>
      </w:tr>
      <w:tr>
        <w:tblPrEx>
          <w:tblCellMar>
            <w:top w:w="0" w:type="dxa"/>
            <w:left w:w="108" w:type="dxa"/>
            <w:bottom w:w="0" w:type="dxa"/>
            <w:right w:w="108" w:type="dxa"/>
          </w:tblCellMar>
        </w:tblPrEx>
        <w:trPr>
          <w:jc w:val="center"/>
        </w:trPr>
        <w:tc>
          <w:tcPr>
            <w:tcW w:w="720" w:type="dxa"/>
            <w:tcMar>
              <w:top w:w="100" w:type="dxa"/>
              <w:left w:w="150" w:type="dxa"/>
              <w:bottom w:w="100" w:type="dxa"/>
              <w:right w:w="150" w:type="dxa"/>
            </w:tcMar>
          </w:tcPr>
          <w:p>
            <w:pPr>
              <w:jc w:val="left"/>
            </w:pPr>
            <w:r>
              <w:rPr>
                <w:rFonts w:ascii="Times New Roman" w:hAnsi="Times New Roman"/>
                <w:sz w:val="21"/>
              </w:rPr>
              <w:t>5</w:t>
            </w:r>
          </w:p>
        </w:tc>
        <w:tc>
          <w:tcPr>
            <w:tcW w:w="1728" w:type="dxa"/>
            <w:tcMar>
              <w:top w:w="100" w:type="dxa"/>
              <w:left w:w="150" w:type="dxa"/>
              <w:bottom w:w="100" w:type="dxa"/>
              <w:right w:w="150" w:type="dxa"/>
            </w:tcMar>
          </w:tcPr>
          <w:p>
            <w:pPr>
              <w:jc w:val="left"/>
            </w:pPr>
            <w:r>
              <w:rPr>
                <w:rFonts w:ascii="Times New Roman" w:hAnsi="Times New Roman"/>
                <w:sz w:val="21"/>
              </w:rPr>
              <w:t>certificate_cn</w:t>
            </w:r>
          </w:p>
        </w:tc>
        <w:tc>
          <w:tcPr>
            <w:tcW w:w="1728" w:type="dxa"/>
            <w:tcMar>
              <w:top w:w="100" w:type="dxa"/>
              <w:left w:w="150" w:type="dxa"/>
              <w:bottom w:w="100" w:type="dxa"/>
              <w:right w:w="150" w:type="dxa"/>
            </w:tcMar>
          </w:tcPr>
          <w:p>
            <w:pPr>
              <w:jc w:val="left"/>
            </w:pPr>
            <w:r>
              <w:rPr>
                <w:rFonts w:ascii="Times New Roman" w:hAnsi="Times New Roman"/>
                <w:sz w:val="21"/>
              </w:rPr>
              <w:t>VARCHAR(255)</w:t>
            </w:r>
          </w:p>
        </w:tc>
        <w:tc>
          <w:tcPr>
            <w:tcW w:w="864" w:type="dxa"/>
            <w:tcMar>
              <w:top w:w="100" w:type="dxa"/>
              <w:left w:w="150" w:type="dxa"/>
              <w:bottom w:w="100" w:type="dxa"/>
              <w:right w:w="150" w:type="dxa"/>
            </w:tcMar>
          </w:tcPr>
          <w:p>
            <w:pPr>
              <w:jc w:val="left"/>
            </w:pPr>
            <w:r>
              <w:rPr>
                <w:rFonts w:ascii="Times New Roman" w:hAnsi="Times New Roman"/>
                <w:sz w:val="21"/>
              </w:rPr>
              <w:t>-</w:t>
            </w:r>
          </w:p>
        </w:tc>
        <w:tc>
          <w:tcPr>
            <w:tcW w:w="1440" w:type="dxa"/>
            <w:tcMar>
              <w:top w:w="100" w:type="dxa"/>
              <w:left w:w="150" w:type="dxa"/>
              <w:bottom w:w="100" w:type="dxa"/>
              <w:right w:w="150" w:type="dxa"/>
            </w:tcMar>
          </w:tcPr>
          <w:p>
            <w:pPr>
              <w:jc w:val="left"/>
            </w:pPr>
            <w:r>
              <w:rPr>
                <w:rFonts w:ascii="Times New Roman" w:hAnsi="Times New Roman"/>
                <w:sz w:val="21"/>
              </w:rPr>
              <w:t>Nullable</w:t>
            </w:r>
          </w:p>
        </w:tc>
        <w:tc>
          <w:tcPr>
            <w:tcW w:w="3600" w:type="dxa"/>
            <w:tcMar>
              <w:top w:w="100" w:type="dxa"/>
              <w:left w:w="150" w:type="dxa"/>
              <w:bottom w:w="100" w:type="dxa"/>
              <w:right w:w="150" w:type="dxa"/>
            </w:tcMar>
          </w:tcPr>
          <w:p>
            <w:pPr>
              <w:jc w:val="left"/>
            </w:pPr>
            <w:r>
              <w:rPr>
                <w:rFonts w:ascii="Times New Roman" w:hAnsi="Times New Roman"/>
                <w:sz w:val="21"/>
              </w:rPr>
              <w:t>Common Name của chứng chỉ số mTLS</w:t>
            </w:r>
          </w:p>
        </w:tc>
      </w:tr>
      <w:tr>
        <w:tblPrEx>
          <w:tblCellMar>
            <w:top w:w="0" w:type="dxa"/>
            <w:left w:w="108" w:type="dxa"/>
            <w:bottom w:w="0" w:type="dxa"/>
            <w:right w:w="108" w:type="dxa"/>
          </w:tblCellMar>
        </w:tblPrEx>
        <w:trPr>
          <w:jc w:val="center"/>
        </w:trPr>
        <w:tc>
          <w:tcPr>
            <w:tcW w:w="720" w:type="dxa"/>
            <w:shd w:val="clear" w:color="auto" w:fill="F0F2F5"/>
            <w:tcMar>
              <w:top w:w="100" w:type="dxa"/>
              <w:left w:w="150" w:type="dxa"/>
              <w:bottom w:w="100" w:type="dxa"/>
              <w:right w:w="150" w:type="dxa"/>
            </w:tcMar>
          </w:tcPr>
          <w:p>
            <w:pPr>
              <w:jc w:val="left"/>
            </w:pPr>
            <w:r>
              <w:rPr>
                <w:rFonts w:ascii="Times New Roman" w:hAnsi="Times New Roman"/>
                <w:sz w:val="21"/>
              </w:rPr>
              <w:t>6</w:t>
            </w:r>
          </w:p>
        </w:tc>
        <w:tc>
          <w:tcPr>
            <w:tcW w:w="1728" w:type="dxa"/>
            <w:shd w:val="clear" w:color="auto" w:fill="F0F2F5"/>
            <w:tcMar>
              <w:top w:w="100" w:type="dxa"/>
              <w:left w:w="150" w:type="dxa"/>
              <w:bottom w:w="100" w:type="dxa"/>
              <w:right w:w="150" w:type="dxa"/>
            </w:tcMar>
          </w:tcPr>
          <w:p>
            <w:pPr>
              <w:jc w:val="left"/>
            </w:pPr>
            <w:r>
              <w:rPr>
                <w:rFonts w:ascii="Times New Roman" w:hAnsi="Times New Roman"/>
                <w:sz w:val="21"/>
              </w:rPr>
              <w:t>is_online</w:t>
            </w:r>
          </w:p>
        </w:tc>
        <w:tc>
          <w:tcPr>
            <w:tcW w:w="1728" w:type="dxa"/>
            <w:shd w:val="clear" w:color="auto" w:fill="F0F2F5"/>
            <w:tcMar>
              <w:top w:w="100" w:type="dxa"/>
              <w:left w:w="150" w:type="dxa"/>
              <w:bottom w:w="100" w:type="dxa"/>
              <w:right w:w="150" w:type="dxa"/>
            </w:tcMar>
          </w:tcPr>
          <w:p>
            <w:pPr>
              <w:jc w:val="left"/>
            </w:pPr>
            <w:r>
              <w:rPr>
                <w:rFonts w:ascii="Times New Roman" w:hAnsi="Times New Roman"/>
                <w:sz w:val="21"/>
              </w:rPr>
              <w:t>BOOLEAN</w:t>
            </w:r>
          </w:p>
        </w:tc>
        <w:tc>
          <w:tcPr>
            <w:tcW w:w="864" w:type="dxa"/>
            <w:shd w:val="clear" w:color="auto" w:fill="F0F2F5"/>
            <w:tcMar>
              <w:top w:w="100" w:type="dxa"/>
              <w:left w:w="150" w:type="dxa"/>
              <w:bottom w:w="100" w:type="dxa"/>
              <w:right w:w="150" w:type="dxa"/>
            </w:tcMar>
          </w:tcPr>
          <w:p>
            <w:pPr>
              <w:jc w:val="left"/>
            </w:pPr>
            <w:r>
              <w:rPr>
                <w:rFonts w:ascii="Times New Roman" w:hAnsi="Times New Roman"/>
                <w:sz w:val="21"/>
              </w:rPr>
              <w:t>-</w:t>
            </w:r>
          </w:p>
        </w:tc>
        <w:tc>
          <w:tcPr>
            <w:tcW w:w="1440" w:type="dxa"/>
            <w:shd w:val="clear" w:color="auto" w:fill="F0F2F5"/>
            <w:tcMar>
              <w:top w:w="100" w:type="dxa"/>
              <w:left w:w="150" w:type="dxa"/>
              <w:bottom w:w="100" w:type="dxa"/>
              <w:right w:w="150" w:type="dxa"/>
            </w:tcMar>
          </w:tcPr>
          <w:p>
            <w:pPr>
              <w:jc w:val="left"/>
            </w:pPr>
            <w:r>
              <w:rPr>
                <w:rFonts w:ascii="Times New Roman" w:hAnsi="Times New Roman"/>
                <w:sz w:val="21"/>
              </w:rPr>
              <w:t>NOT NULL</w:t>
            </w:r>
          </w:p>
        </w:tc>
        <w:tc>
          <w:tcPr>
            <w:tcW w:w="3600" w:type="dxa"/>
            <w:shd w:val="clear" w:color="auto" w:fill="F0F2F5"/>
            <w:tcMar>
              <w:top w:w="100" w:type="dxa"/>
              <w:left w:w="150" w:type="dxa"/>
              <w:bottom w:w="100" w:type="dxa"/>
              <w:right w:w="150" w:type="dxa"/>
            </w:tcMar>
          </w:tcPr>
          <w:p>
            <w:pPr>
              <w:jc w:val="left"/>
            </w:pPr>
            <w:r>
              <w:rPr>
                <w:rFonts w:ascii="Times New Roman" w:hAnsi="Times New Roman"/>
                <w:sz w:val="21"/>
              </w:rPr>
              <w:t>Trạng thái trực tuyến</w:t>
            </w:r>
          </w:p>
        </w:tc>
      </w:tr>
      <w:tr>
        <w:tblPrEx>
          <w:tblCellMar>
            <w:top w:w="0" w:type="dxa"/>
            <w:left w:w="108" w:type="dxa"/>
            <w:bottom w:w="0" w:type="dxa"/>
            <w:right w:w="108" w:type="dxa"/>
          </w:tblCellMar>
        </w:tblPrEx>
        <w:trPr>
          <w:jc w:val="center"/>
        </w:trPr>
        <w:tc>
          <w:tcPr>
            <w:tcW w:w="720" w:type="dxa"/>
            <w:tcMar>
              <w:top w:w="100" w:type="dxa"/>
              <w:left w:w="150" w:type="dxa"/>
              <w:bottom w:w="100" w:type="dxa"/>
              <w:right w:w="150" w:type="dxa"/>
            </w:tcMar>
          </w:tcPr>
          <w:p>
            <w:pPr>
              <w:jc w:val="left"/>
            </w:pPr>
            <w:r>
              <w:rPr>
                <w:rFonts w:ascii="Times New Roman" w:hAnsi="Times New Roman"/>
                <w:sz w:val="21"/>
              </w:rPr>
              <w:t>7</w:t>
            </w:r>
          </w:p>
        </w:tc>
        <w:tc>
          <w:tcPr>
            <w:tcW w:w="1728" w:type="dxa"/>
            <w:tcMar>
              <w:top w:w="100" w:type="dxa"/>
              <w:left w:w="150" w:type="dxa"/>
              <w:bottom w:w="100" w:type="dxa"/>
              <w:right w:w="150" w:type="dxa"/>
            </w:tcMar>
          </w:tcPr>
          <w:p>
            <w:pPr>
              <w:jc w:val="left"/>
            </w:pPr>
            <w:r>
              <w:rPr>
                <w:rFonts w:ascii="Times New Roman" w:hAnsi="Times New Roman"/>
                <w:sz w:val="21"/>
              </w:rPr>
              <w:t>last_heartbeat</w:t>
            </w:r>
          </w:p>
        </w:tc>
        <w:tc>
          <w:tcPr>
            <w:tcW w:w="1728" w:type="dxa"/>
            <w:tcMar>
              <w:top w:w="100" w:type="dxa"/>
              <w:left w:w="150" w:type="dxa"/>
              <w:bottom w:w="100" w:type="dxa"/>
              <w:right w:w="150" w:type="dxa"/>
            </w:tcMar>
          </w:tcPr>
          <w:p>
            <w:pPr>
              <w:jc w:val="left"/>
            </w:pPr>
            <w:r>
              <w:rPr>
                <w:rFonts w:ascii="Times New Roman" w:hAnsi="Times New Roman"/>
                <w:sz w:val="21"/>
              </w:rPr>
              <w:t>TIMESTAMP</w:t>
            </w:r>
          </w:p>
        </w:tc>
        <w:tc>
          <w:tcPr>
            <w:tcW w:w="864" w:type="dxa"/>
            <w:tcMar>
              <w:top w:w="100" w:type="dxa"/>
              <w:left w:w="150" w:type="dxa"/>
              <w:bottom w:w="100" w:type="dxa"/>
              <w:right w:w="150" w:type="dxa"/>
            </w:tcMar>
          </w:tcPr>
          <w:p>
            <w:pPr>
              <w:jc w:val="left"/>
            </w:pPr>
            <w:r>
              <w:rPr>
                <w:rFonts w:ascii="Times New Roman" w:hAnsi="Times New Roman"/>
                <w:sz w:val="21"/>
              </w:rPr>
              <w:t>-</w:t>
            </w:r>
          </w:p>
        </w:tc>
        <w:tc>
          <w:tcPr>
            <w:tcW w:w="1440" w:type="dxa"/>
            <w:tcMar>
              <w:top w:w="100" w:type="dxa"/>
              <w:left w:w="150" w:type="dxa"/>
              <w:bottom w:w="100" w:type="dxa"/>
              <w:right w:w="150" w:type="dxa"/>
            </w:tcMar>
          </w:tcPr>
          <w:p>
            <w:pPr>
              <w:jc w:val="left"/>
            </w:pPr>
            <w:r>
              <w:rPr>
                <w:rFonts w:ascii="Times New Roman" w:hAnsi="Times New Roman"/>
                <w:sz w:val="21"/>
              </w:rPr>
              <w:t>Nullable</w:t>
            </w:r>
          </w:p>
        </w:tc>
        <w:tc>
          <w:tcPr>
            <w:tcW w:w="3600" w:type="dxa"/>
            <w:tcMar>
              <w:top w:w="100" w:type="dxa"/>
              <w:left w:w="150" w:type="dxa"/>
              <w:bottom w:w="100" w:type="dxa"/>
              <w:right w:w="150" w:type="dxa"/>
            </w:tcMar>
          </w:tcPr>
          <w:p>
            <w:pPr>
              <w:jc w:val="left"/>
            </w:pPr>
            <w:r>
              <w:rPr>
                <w:rFonts w:ascii="Times New Roman" w:hAnsi="Times New Roman"/>
                <w:sz w:val="21"/>
              </w:rPr>
              <w:t>Thời điểm heartbeat cuối cùng</w:t>
            </w:r>
          </w:p>
        </w:tc>
      </w:tr>
      <w:tr>
        <w:tblPrEx>
          <w:tblCellMar>
            <w:top w:w="0" w:type="dxa"/>
            <w:left w:w="108" w:type="dxa"/>
            <w:bottom w:w="0" w:type="dxa"/>
            <w:right w:w="108" w:type="dxa"/>
          </w:tblCellMar>
        </w:tblPrEx>
        <w:trPr>
          <w:jc w:val="center"/>
        </w:trPr>
        <w:tc>
          <w:tcPr>
            <w:tcW w:w="720" w:type="dxa"/>
            <w:shd w:val="clear" w:color="auto" w:fill="F0F2F5"/>
            <w:tcMar>
              <w:top w:w="100" w:type="dxa"/>
              <w:left w:w="150" w:type="dxa"/>
              <w:bottom w:w="100" w:type="dxa"/>
              <w:right w:w="150" w:type="dxa"/>
            </w:tcMar>
          </w:tcPr>
          <w:p>
            <w:pPr>
              <w:jc w:val="left"/>
            </w:pPr>
            <w:r>
              <w:rPr>
                <w:rFonts w:ascii="Times New Roman" w:hAnsi="Times New Roman"/>
                <w:sz w:val="21"/>
              </w:rPr>
              <w:t>8</w:t>
            </w:r>
          </w:p>
        </w:tc>
        <w:tc>
          <w:tcPr>
            <w:tcW w:w="1728" w:type="dxa"/>
            <w:shd w:val="clear" w:color="auto" w:fill="F0F2F5"/>
            <w:tcMar>
              <w:top w:w="100" w:type="dxa"/>
              <w:left w:w="150" w:type="dxa"/>
              <w:bottom w:w="100" w:type="dxa"/>
              <w:right w:w="150" w:type="dxa"/>
            </w:tcMar>
          </w:tcPr>
          <w:p>
            <w:pPr>
              <w:jc w:val="left"/>
            </w:pPr>
            <w:r>
              <w:rPr>
                <w:rFonts w:ascii="Times New Roman" w:hAnsi="Times New Roman"/>
                <w:sz w:val="21"/>
              </w:rPr>
              <w:t>firmware_version</w:t>
            </w:r>
          </w:p>
        </w:tc>
        <w:tc>
          <w:tcPr>
            <w:tcW w:w="1728" w:type="dxa"/>
            <w:shd w:val="clear" w:color="auto" w:fill="F0F2F5"/>
            <w:tcMar>
              <w:top w:w="100" w:type="dxa"/>
              <w:left w:w="150" w:type="dxa"/>
              <w:bottom w:w="100" w:type="dxa"/>
              <w:right w:w="150" w:type="dxa"/>
            </w:tcMar>
          </w:tcPr>
          <w:p>
            <w:pPr>
              <w:jc w:val="left"/>
            </w:pPr>
            <w:r>
              <w:rPr>
                <w:rFonts w:ascii="Times New Roman" w:hAnsi="Times New Roman"/>
                <w:sz w:val="21"/>
              </w:rPr>
              <w:t>VARCHAR(50)</w:t>
            </w:r>
          </w:p>
        </w:tc>
        <w:tc>
          <w:tcPr>
            <w:tcW w:w="864" w:type="dxa"/>
            <w:shd w:val="clear" w:color="auto" w:fill="F0F2F5"/>
            <w:tcMar>
              <w:top w:w="100" w:type="dxa"/>
              <w:left w:w="150" w:type="dxa"/>
              <w:bottom w:w="100" w:type="dxa"/>
              <w:right w:w="150" w:type="dxa"/>
            </w:tcMar>
          </w:tcPr>
          <w:p>
            <w:pPr>
              <w:jc w:val="left"/>
            </w:pPr>
            <w:r>
              <w:rPr>
                <w:rFonts w:ascii="Times New Roman" w:hAnsi="Times New Roman"/>
                <w:sz w:val="21"/>
              </w:rPr>
              <w:t>-</w:t>
            </w:r>
          </w:p>
        </w:tc>
        <w:tc>
          <w:tcPr>
            <w:tcW w:w="1440" w:type="dxa"/>
            <w:shd w:val="clear" w:color="auto" w:fill="F0F2F5"/>
            <w:tcMar>
              <w:top w:w="100" w:type="dxa"/>
              <w:left w:w="150" w:type="dxa"/>
              <w:bottom w:w="100" w:type="dxa"/>
              <w:right w:w="150" w:type="dxa"/>
            </w:tcMar>
          </w:tcPr>
          <w:p>
            <w:pPr>
              <w:jc w:val="left"/>
            </w:pPr>
            <w:r>
              <w:rPr>
                <w:rFonts w:ascii="Times New Roman" w:hAnsi="Times New Roman"/>
                <w:sz w:val="21"/>
              </w:rPr>
              <w:t>Nullable</w:t>
            </w:r>
          </w:p>
        </w:tc>
        <w:tc>
          <w:tcPr>
            <w:tcW w:w="3600" w:type="dxa"/>
            <w:shd w:val="clear" w:color="auto" w:fill="F0F2F5"/>
            <w:tcMar>
              <w:top w:w="100" w:type="dxa"/>
              <w:left w:w="150" w:type="dxa"/>
              <w:bottom w:w="100" w:type="dxa"/>
              <w:right w:w="150" w:type="dxa"/>
            </w:tcMar>
          </w:tcPr>
          <w:p>
            <w:pPr>
              <w:jc w:val="left"/>
            </w:pPr>
            <w:r>
              <w:rPr>
                <w:rFonts w:ascii="Times New Roman" w:hAnsi="Times New Roman"/>
                <w:sz w:val="21"/>
              </w:rPr>
              <w:t>Phiên bản phần mềm nhúng hiện tại</w:t>
            </w:r>
          </w:p>
        </w:tc>
      </w:tr>
      <w:tr>
        <w:tblPrEx>
          <w:tblCellMar>
            <w:top w:w="0" w:type="dxa"/>
            <w:left w:w="108" w:type="dxa"/>
            <w:bottom w:w="0" w:type="dxa"/>
            <w:right w:w="108" w:type="dxa"/>
          </w:tblCellMar>
        </w:tblPrEx>
        <w:trPr>
          <w:jc w:val="center"/>
        </w:trPr>
        <w:tc>
          <w:tcPr>
            <w:tcW w:w="720" w:type="dxa"/>
            <w:tcMar>
              <w:top w:w="100" w:type="dxa"/>
              <w:left w:w="150" w:type="dxa"/>
              <w:bottom w:w="100" w:type="dxa"/>
              <w:right w:w="150" w:type="dxa"/>
            </w:tcMar>
          </w:tcPr>
          <w:p>
            <w:pPr>
              <w:jc w:val="left"/>
            </w:pPr>
            <w:r>
              <w:rPr>
                <w:rFonts w:ascii="Times New Roman" w:hAnsi="Times New Roman"/>
                <w:sz w:val="21"/>
              </w:rPr>
              <w:t>9</w:t>
            </w:r>
          </w:p>
        </w:tc>
        <w:tc>
          <w:tcPr>
            <w:tcW w:w="1728" w:type="dxa"/>
            <w:tcMar>
              <w:top w:w="100" w:type="dxa"/>
              <w:left w:w="150" w:type="dxa"/>
              <w:bottom w:w="100" w:type="dxa"/>
              <w:right w:w="150" w:type="dxa"/>
            </w:tcMar>
          </w:tcPr>
          <w:p>
            <w:pPr>
              <w:jc w:val="left"/>
            </w:pPr>
            <w:r>
              <w:rPr>
                <w:rFonts w:ascii="Times New Roman" w:hAnsi="Times New Roman"/>
                <w:sz w:val="21"/>
              </w:rPr>
              <w:t>created_at</w:t>
            </w:r>
          </w:p>
        </w:tc>
        <w:tc>
          <w:tcPr>
            <w:tcW w:w="1728" w:type="dxa"/>
            <w:tcMar>
              <w:top w:w="100" w:type="dxa"/>
              <w:left w:w="150" w:type="dxa"/>
              <w:bottom w:w="100" w:type="dxa"/>
              <w:right w:w="150" w:type="dxa"/>
            </w:tcMar>
          </w:tcPr>
          <w:p>
            <w:pPr>
              <w:jc w:val="left"/>
            </w:pPr>
            <w:r>
              <w:rPr>
                <w:rFonts w:ascii="Times New Roman" w:hAnsi="Times New Roman"/>
                <w:sz w:val="21"/>
              </w:rPr>
              <w:t>TIMESTAMP</w:t>
            </w:r>
          </w:p>
        </w:tc>
        <w:tc>
          <w:tcPr>
            <w:tcW w:w="864" w:type="dxa"/>
            <w:tcMar>
              <w:top w:w="100" w:type="dxa"/>
              <w:left w:w="150" w:type="dxa"/>
              <w:bottom w:w="100" w:type="dxa"/>
              <w:right w:w="150" w:type="dxa"/>
            </w:tcMar>
          </w:tcPr>
          <w:p>
            <w:pPr>
              <w:jc w:val="left"/>
            </w:pPr>
            <w:r>
              <w:rPr>
                <w:rFonts w:ascii="Times New Roman" w:hAnsi="Times New Roman"/>
                <w:sz w:val="21"/>
              </w:rPr>
              <w:t>-</w:t>
            </w:r>
          </w:p>
        </w:tc>
        <w:tc>
          <w:tcPr>
            <w:tcW w:w="1440" w:type="dxa"/>
            <w:tcMar>
              <w:top w:w="100" w:type="dxa"/>
              <w:left w:w="150" w:type="dxa"/>
              <w:bottom w:w="100" w:type="dxa"/>
              <w:right w:w="150" w:type="dxa"/>
            </w:tcMar>
          </w:tcPr>
          <w:p>
            <w:pPr>
              <w:jc w:val="left"/>
            </w:pPr>
            <w:r>
              <w:rPr>
                <w:rFonts w:ascii="Times New Roman" w:hAnsi="Times New Roman"/>
                <w:sz w:val="21"/>
              </w:rPr>
              <w:t>NOT NULL</w:t>
            </w:r>
          </w:p>
        </w:tc>
        <w:tc>
          <w:tcPr>
            <w:tcW w:w="3600" w:type="dxa"/>
            <w:tcMar>
              <w:top w:w="100" w:type="dxa"/>
              <w:left w:w="150" w:type="dxa"/>
              <w:bottom w:w="100" w:type="dxa"/>
              <w:right w:w="150" w:type="dxa"/>
            </w:tcMar>
          </w:tcPr>
          <w:p>
            <w:pPr>
              <w:jc w:val="left"/>
            </w:pPr>
            <w:r>
              <w:rPr>
                <w:rFonts w:ascii="Times New Roman" w:hAnsi="Times New Roman"/>
                <w:sz w:val="21"/>
              </w:rPr>
              <w:t>Thời điểm đăng ký thiết bị</w:t>
            </w:r>
          </w:p>
        </w:tc>
      </w:tr>
    </w:tbl>
    <w:p>
      <w:pPr>
        <w:spacing w:before="0" w:after="120"/>
      </w:pPr>
    </w:p>
    <w:p>
      <w:r>
        <w:rPr>
          <w:b/>
        </w:rPr>
        <w:t>Bảng 2.7: Cấu trúc thực thể security_audit_log (Nhật ký kiểm toán)</w:t>
      </w:r>
    </w:p>
    <w:tbl>
      <w:tblPr>
        <w:tblStyle w:val="12"/>
        <w:tblW w:w="0" w:type="auto"/>
        <w:jc w:val="center"/>
        <w:tblLayout w:type="autofit"/>
        <w:tblCellMar>
          <w:top w:w="0" w:type="dxa"/>
          <w:left w:w="108" w:type="dxa"/>
          <w:bottom w:w="0" w:type="dxa"/>
          <w:right w:w="108" w:type="dxa"/>
        </w:tblCellMar>
      </w:tblPr>
      <w:tblGrid>
        <w:gridCol w:w="759"/>
        <w:gridCol w:w="1639"/>
        <w:gridCol w:w="1733"/>
        <w:gridCol w:w="927"/>
        <w:gridCol w:w="1360"/>
        <w:gridCol w:w="3285"/>
      </w:tblGrid>
      <w:tr>
        <w:tblPrEx>
          <w:tblCellMar>
            <w:top w:w="0" w:type="dxa"/>
            <w:left w:w="108" w:type="dxa"/>
            <w:bottom w:w="0" w:type="dxa"/>
            <w:right w:w="108" w:type="dxa"/>
          </w:tblCellMar>
        </w:tblPrEx>
        <w:trPr>
          <w:jc w:val="center"/>
        </w:trPr>
        <w:tc>
          <w:tcPr>
            <w:tcW w:w="720" w:type="dxa"/>
            <w:shd w:val="clear" w:color="auto" w:fill="1A237E"/>
            <w:tcMar>
              <w:top w:w="120" w:type="dxa"/>
              <w:left w:w="150" w:type="dxa"/>
              <w:bottom w:w="120" w:type="dxa"/>
              <w:right w:w="150" w:type="dxa"/>
            </w:tcMar>
          </w:tcPr>
          <w:p>
            <w:pPr>
              <w:jc w:val="left"/>
            </w:pPr>
            <w:r>
              <w:rPr>
                <w:rFonts w:ascii="Times New Roman" w:hAnsi="Times New Roman"/>
                <w:b/>
                <w:color w:val="FFFFFF"/>
                <w:sz w:val="22"/>
              </w:rPr>
              <w:t>STT</w:t>
            </w:r>
          </w:p>
        </w:tc>
        <w:tc>
          <w:tcPr>
            <w:tcW w:w="1728" w:type="dxa"/>
            <w:shd w:val="clear" w:color="auto" w:fill="1A237E"/>
            <w:tcMar>
              <w:top w:w="120" w:type="dxa"/>
              <w:left w:w="150" w:type="dxa"/>
              <w:bottom w:w="120" w:type="dxa"/>
              <w:right w:w="150" w:type="dxa"/>
            </w:tcMar>
          </w:tcPr>
          <w:p>
            <w:pPr>
              <w:jc w:val="left"/>
            </w:pPr>
            <w:r>
              <w:rPr>
                <w:rFonts w:ascii="Times New Roman" w:hAnsi="Times New Roman"/>
                <w:b/>
                <w:color w:val="FFFFFF"/>
                <w:sz w:val="22"/>
              </w:rPr>
              <w:t>Tên trường</w:t>
            </w:r>
          </w:p>
        </w:tc>
        <w:tc>
          <w:tcPr>
            <w:tcW w:w="1728" w:type="dxa"/>
            <w:shd w:val="clear" w:color="auto" w:fill="1A237E"/>
            <w:tcMar>
              <w:top w:w="120" w:type="dxa"/>
              <w:left w:w="150" w:type="dxa"/>
              <w:bottom w:w="120" w:type="dxa"/>
              <w:right w:w="150" w:type="dxa"/>
            </w:tcMar>
          </w:tcPr>
          <w:p>
            <w:pPr>
              <w:jc w:val="left"/>
            </w:pPr>
            <w:r>
              <w:rPr>
                <w:rFonts w:ascii="Times New Roman" w:hAnsi="Times New Roman"/>
                <w:b/>
                <w:color w:val="FFFFFF"/>
                <w:sz w:val="22"/>
              </w:rPr>
              <w:t>Kiểu dữ liệu</w:t>
            </w:r>
          </w:p>
        </w:tc>
        <w:tc>
          <w:tcPr>
            <w:tcW w:w="864" w:type="dxa"/>
            <w:shd w:val="clear" w:color="auto" w:fill="1A237E"/>
            <w:tcMar>
              <w:top w:w="120" w:type="dxa"/>
              <w:left w:w="150" w:type="dxa"/>
              <w:bottom w:w="120" w:type="dxa"/>
              <w:right w:w="150" w:type="dxa"/>
            </w:tcMar>
          </w:tcPr>
          <w:p>
            <w:pPr>
              <w:jc w:val="left"/>
            </w:pPr>
            <w:r>
              <w:rPr>
                <w:rFonts w:ascii="Times New Roman" w:hAnsi="Times New Roman"/>
                <w:b/>
                <w:color w:val="FFFFFF"/>
                <w:sz w:val="22"/>
              </w:rPr>
              <w:t>Khóa</w:t>
            </w:r>
          </w:p>
        </w:tc>
        <w:tc>
          <w:tcPr>
            <w:tcW w:w="1440" w:type="dxa"/>
            <w:shd w:val="clear" w:color="auto" w:fill="1A237E"/>
            <w:tcMar>
              <w:top w:w="120" w:type="dxa"/>
              <w:left w:w="150" w:type="dxa"/>
              <w:bottom w:w="120" w:type="dxa"/>
              <w:right w:w="150" w:type="dxa"/>
            </w:tcMar>
          </w:tcPr>
          <w:p>
            <w:pPr>
              <w:jc w:val="left"/>
            </w:pPr>
            <w:r>
              <w:rPr>
                <w:rFonts w:ascii="Times New Roman" w:hAnsi="Times New Roman"/>
                <w:b/>
                <w:color w:val="FFFFFF"/>
                <w:sz w:val="22"/>
              </w:rPr>
              <w:t>Ràng buộc</w:t>
            </w:r>
          </w:p>
        </w:tc>
        <w:tc>
          <w:tcPr>
            <w:tcW w:w="3600" w:type="dxa"/>
            <w:shd w:val="clear" w:color="auto" w:fill="1A237E"/>
            <w:tcMar>
              <w:top w:w="120" w:type="dxa"/>
              <w:left w:w="150" w:type="dxa"/>
              <w:bottom w:w="120" w:type="dxa"/>
              <w:right w:w="150" w:type="dxa"/>
            </w:tcMar>
          </w:tcPr>
          <w:p>
            <w:pPr>
              <w:jc w:val="left"/>
            </w:pPr>
            <w:r>
              <w:rPr>
                <w:rFonts w:ascii="Times New Roman" w:hAnsi="Times New Roman"/>
                <w:b/>
                <w:color w:val="FFFFFF"/>
                <w:sz w:val="22"/>
              </w:rPr>
              <w:t>Mô tả</w:t>
            </w:r>
          </w:p>
        </w:tc>
      </w:tr>
      <w:tr>
        <w:tblPrEx>
          <w:tblCellMar>
            <w:top w:w="0" w:type="dxa"/>
            <w:left w:w="108" w:type="dxa"/>
            <w:bottom w:w="0" w:type="dxa"/>
            <w:right w:w="108" w:type="dxa"/>
          </w:tblCellMar>
        </w:tblPrEx>
        <w:trPr>
          <w:jc w:val="center"/>
        </w:trPr>
        <w:tc>
          <w:tcPr>
            <w:tcW w:w="720" w:type="dxa"/>
            <w:tcMar>
              <w:top w:w="100" w:type="dxa"/>
              <w:left w:w="150" w:type="dxa"/>
              <w:bottom w:w="100" w:type="dxa"/>
              <w:right w:w="150" w:type="dxa"/>
            </w:tcMar>
          </w:tcPr>
          <w:p>
            <w:pPr>
              <w:jc w:val="left"/>
            </w:pPr>
            <w:r>
              <w:rPr>
                <w:rFonts w:ascii="Times New Roman" w:hAnsi="Times New Roman"/>
                <w:sz w:val="21"/>
              </w:rPr>
              <w:t>1</w:t>
            </w:r>
          </w:p>
        </w:tc>
        <w:tc>
          <w:tcPr>
            <w:tcW w:w="1728" w:type="dxa"/>
            <w:tcMar>
              <w:top w:w="100" w:type="dxa"/>
              <w:left w:w="150" w:type="dxa"/>
              <w:bottom w:w="100" w:type="dxa"/>
              <w:right w:w="150" w:type="dxa"/>
            </w:tcMar>
          </w:tcPr>
          <w:p>
            <w:pPr>
              <w:jc w:val="left"/>
            </w:pPr>
            <w:r>
              <w:rPr>
                <w:rFonts w:ascii="Times New Roman" w:hAnsi="Times New Roman"/>
                <w:sz w:val="21"/>
              </w:rPr>
              <w:t>id</w:t>
            </w:r>
          </w:p>
        </w:tc>
        <w:tc>
          <w:tcPr>
            <w:tcW w:w="1728" w:type="dxa"/>
            <w:tcMar>
              <w:top w:w="100" w:type="dxa"/>
              <w:left w:w="150" w:type="dxa"/>
              <w:bottom w:w="100" w:type="dxa"/>
              <w:right w:w="150" w:type="dxa"/>
            </w:tcMar>
          </w:tcPr>
          <w:p>
            <w:pPr>
              <w:jc w:val="left"/>
            </w:pPr>
            <w:r>
              <w:rPr>
                <w:rFonts w:ascii="Times New Roman" w:hAnsi="Times New Roman"/>
                <w:sz w:val="21"/>
              </w:rPr>
              <w:t>BIGSERIAL</w:t>
            </w:r>
          </w:p>
        </w:tc>
        <w:tc>
          <w:tcPr>
            <w:tcW w:w="864" w:type="dxa"/>
            <w:tcMar>
              <w:top w:w="100" w:type="dxa"/>
              <w:left w:w="150" w:type="dxa"/>
              <w:bottom w:w="100" w:type="dxa"/>
              <w:right w:w="150" w:type="dxa"/>
            </w:tcMar>
          </w:tcPr>
          <w:p>
            <w:pPr>
              <w:jc w:val="left"/>
            </w:pPr>
            <w:r>
              <w:rPr>
                <w:rFonts w:ascii="Times New Roman" w:hAnsi="Times New Roman"/>
                <w:sz w:val="21"/>
              </w:rPr>
              <w:t>PK</w:t>
            </w:r>
          </w:p>
        </w:tc>
        <w:tc>
          <w:tcPr>
            <w:tcW w:w="1440" w:type="dxa"/>
            <w:tcMar>
              <w:top w:w="100" w:type="dxa"/>
              <w:left w:w="150" w:type="dxa"/>
              <w:bottom w:w="100" w:type="dxa"/>
              <w:right w:w="150" w:type="dxa"/>
            </w:tcMar>
          </w:tcPr>
          <w:p>
            <w:pPr>
              <w:jc w:val="left"/>
            </w:pPr>
            <w:r>
              <w:rPr>
                <w:rFonts w:ascii="Times New Roman" w:hAnsi="Times New Roman"/>
                <w:sz w:val="21"/>
              </w:rPr>
              <w:t>NOT NULL</w:t>
            </w:r>
          </w:p>
        </w:tc>
        <w:tc>
          <w:tcPr>
            <w:tcW w:w="3600" w:type="dxa"/>
            <w:tcMar>
              <w:top w:w="100" w:type="dxa"/>
              <w:left w:w="150" w:type="dxa"/>
              <w:bottom w:w="100" w:type="dxa"/>
              <w:right w:w="150" w:type="dxa"/>
            </w:tcMar>
          </w:tcPr>
          <w:p>
            <w:pPr>
              <w:jc w:val="left"/>
            </w:pPr>
            <w:r>
              <w:rPr>
                <w:rFonts w:ascii="Times New Roman" w:hAnsi="Times New Roman"/>
                <w:sz w:val="21"/>
              </w:rPr>
              <w:t>Khóa chính tự tăng</w:t>
            </w:r>
          </w:p>
        </w:tc>
      </w:tr>
      <w:tr>
        <w:tblPrEx>
          <w:tblCellMar>
            <w:top w:w="0" w:type="dxa"/>
            <w:left w:w="108" w:type="dxa"/>
            <w:bottom w:w="0" w:type="dxa"/>
            <w:right w:w="108" w:type="dxa"/>
          </w:tblCellMar>
        </w:tblPrEx>
        <w:trPr>
          <w:jc w:val="center"/>
        </w:trPr>
        <w:tc>
          <w:tcPr>
            <w:tcW w:w="720" w:type="dxa"/>
            <w:shd w:val="clear" w:color="auto" w:fill="F0F2F5"/>
            <w:tcMar>
              <w:top w:w="100" w:type="dxa"/>
              <w:left w:w="150" w:type="dxa"/>
              <w:bottom w:w="100" w:type="dxa"/>
              <w:right w:w="150" w:type="dxa"/>
            </w:tcMar>
          </w:tcPr>
          <w:p>
            <w:pPr>
              <w:jc w:val="left"/>
            </w:pPr>
            <w:r>
              <w:rPr>
                <w:rFonts w:ascii="Times New Roman" w:hAnsi="Times New Roman"/>
                <w:sz w:val="21"/>
              </w:rPr>
              <w:t>2</w:t>
            </w:r>
          </w:p>
        </w:tc>
        <w:tc>
          <w:tcPr>
            <w:tcW w:w="1728" w:type="dxa"/>
            <w:shd w:val="clear" w:color="auto" w:fill="F0F2F5"/>
            <w:tcMar>
              <w:top w:w="100" w:type="dxa"/>
              <w:left w:w="150" w:type="dxa"/>
              <w:bottom w:w="100" w:type="dxa"/>
              <w:right w:w="150" w:type="dxa"/>
            </w:tcMar>
          </w:tcPr>
          <w:p>
            <w:pPr>
              <w:jc w:val="left"/>
            </w:pPr>
            <w:r>
              <w:rPr>
                <w:rFonts w:ascii="Times New Roman" w:hAnsi="Times New Roman"/>
                <w:sz w:val="21"/>
              </w:rPr>
              <w:t>user_id</w:t>
            </w:r>
          </w:p>
        </w:tc>
        <w:tc>
          <w:tcPr>
            <w:tcW w:w="1728" w:type="dxa"/>
            <w:shd w:val="clear" w:color="auto" w:fill="F0F2F5"/>
            <w:tcMar>
              <w:top w:w="100" w:type="dxa"/>
              <w:left w:w="150" w:type="dxa"/>
              <w:bottom w:w="100" w:type="dxa"/>
              <w:right w:w="150" w:type="dxa"/>
            </w:tcMar>
          </w:tcPr>
          <w:p>
            <w:pPr>
              <w:jc w:val="left"/>
            </w:pPr>
            <w:r>
              <w:rPr>
                <w:rFonts w:ascii="Times New Roman" w:hAnsi="Times New Roman"/>
                <w:sz w:val="21"/>
              </w:rPr>
              <w:t>BIGINT</w:t>
            </w:r>
          </w:p>
        </w:tc>
        <w:tc>
          <w:tcPr>
            <w:tcW w:w="864" w:type="dxa"/>
            <w:shd w:val="clear" w:color="auto" w:fill="F0F2F5"/>
            <w:tcMar>
              <w:top w:w="100" w:type="dxa"/>
              <w:left w:w="150" w:type="dxa"/>
              <w:bottom w:w="100" w:type="dxa"/>
              <w:right w:w="150" w:type="dxa"/>
            </w:tcMar>
          </w:tcPr>
          <w:p>
            <w:pPr>
              <w:jc w:val="left"/>
            </w:pPr>
            <w:r>
              <w:rPr>
                <w:rFonts w:ascii="Times New Roman" w:hAnsi="Times New Roman"/>
                <w:sz w:val="21"/>
              </w:rPr>
              <w:t>FK</w:t>
            </w:r>
          </w:p>
        </w:tc>
        <w:tc>
          <w:tcPr>
            <w:tcW w:w="1440" w:type="dxa"/>
            <w:shd w:val="clear" w:color="auto" w:fill="F0F2F5"/>
            <w:tcMar>
              <w:top w:w="100" w:type="dxa"/>
              <w:left w:w="150" w:type="dxa"/>
              <w:bottom w:w="100" w:type="dxa"/>
              <w:right w:w="150" w:type="dxa"/>
            </w:tcMar>
          </w:tcPr>
          <w:p>
            <w:pPr>
              <w:jc w:val="left"/>
            </w:pPr>
            <w:r>
              <w:rPr>
                <w:rFonts w:ascii="Times New Roman" w:hAnsi="Times New Roman"/>
                <w:sz w:val="21"/>
              </w:rPr>
              <w:t>Nullable</w:t>
            </w:r>
          </w:p>
        </w:tc>
        <w:tc>
          <w:tcPr>
            <w:tcW w:w="3600" w:type="dxa"/>
            <w:shd w:val="clear" w:color="auto" w:fill="F0F2F5"/>
            <w:tcMar>
              <w:top w:w="100" w:type="dxa"/>
              <w:left w:w="150" w:type="dxa"/>
              <w:bottom w:w="100" w:type="dxa"/>
              <w:right w:w="150" w:type="dxa"/>
            </w:tcMar>
          </w:tcPr>
          <w:p>
            <w:pPr>
              <w:jc w:val="left"/>
            </w:pPr>
            <w:r>
              <w:rPr>
                <w:rFonts w:ascii="Times New Roman" w:hAnsi="Times New Roman"/>
                <w:sz w:val="21"/>
              </w:rPr>
              <w:t>Liên kết với users.id của đối tượng thực hiện</w:t>
            </w:r>
          </w:p>
        </w:tc>
      </w:tr>
      <w:tr>
        <w:tblPrEx>
          <w:tblCellMar>
            <w:top w:w="0" w:type="dxa"/>
            <w:left w:w="108" w:type="dxa"/>
            <w:bottom w:w="0" w:type="dxa"/>
            <w:right w:w="108" w:type="dxa"/>
          </w:tblCellMar>
        </w:tblPrEx>
        <w:trPr>
          <w:jc w:val="center"/>
        </w:trPr>
        <w:tc>
          <w:tcPr>
            <w:tcW w:w="720" w:type="dxa"/>
            <w:tcMar>
              <w:top w:w="100" w:type="dxa"/>
              <w:left w:w="150" w:type="dxa"/>
              <w:bottom w:w="100" w:type="dxa"/>
              <w:right w:w="150" w:type="dxa"/>
            </w:tcMar>
          </w:tcPr>
          <w:p>
            <w:pPr>
              <w:jc w:val="left"/>
            </w:pPr>
            <w:r>
              <w:rPr>
                <w:rFonts w:ascii="Times New Roman" w:hAnsi="Times New Roman"/>
                <w:sz w:val="21"/>
              </w:rPr>
              <w:t>3</w:t>
            </w:r>
          </w:p>
        </w:tc>
        <w:tc>
          <w:tcPr>
            <w:tcW w:w="1728" w:type="dxa"/>
            <w:tcMar>
              <w:top w:w="100" w:type="dxa"/>
              <w:left w:w="150" w:type="dxa"/>
              <w:bottom w:w="100" w:type="dxa"/>
              <w:right w:w="150" w:type="dxa"/>
            </w:tcMar>
          </w:tcPr>
          <w:p>
            <w:pPr>
              <w:jc w:val="left"/>
            </w:pPr>
            <w:r>
              <w:rPr>
                <w:rFonts w:ascii="Times New Roman" w:hAnsi="Times New Roman"/>
                <w:sz w:val="21"/>
              </w:rPr>
              <w:t>action</w:t>
            </w:r>
          </w:p>
        </w:tc>
        <w:tc>
          <w:tcPr>
            <w:tcW w:w="1728" w:type="dxa"/>
            <w:tcMar>
              <w:top w:w="100" w:type="dxa"/>
              <w:left w:w="150" w:type="dxa"/>
              <w:bottom w:w="100" w:type="dxa"/>
              <w:right w:w="150" w:type="dxa"/>
            </w:tcMar>
          </w:tcPr>
          <w:p>
            <w:pPr>
              <w:jc w:val="left"/>
            </w:pPr>
            <w:r>
              <w:rPr>
                <w:rFonts w:ascii="Times New Roman" w:hAnsi="Times New Roman"/>
                <w:sz w:val="21"/>
              </w:rPr>
              <w:t>VARCHAR(100)</w:t>
            </w:r>
          </w:p>
        </w:tc>
        <w:tc>
          <w:tcPr>
            <w:tcW w:w="864" w:type="dxa"/>
            <w:tcMar>
              <w:top w:w="100" w:type="dxa"/>
              <w:left w:w="150" w:type="dxa"/>
              <w:bottom w:w="100" w:type="dxa"/>
              <w:right w:w="150" w:type="dxa"/>
            </w:tcMar>
          </w:tcPr>
          <w:p>
            <w:pPr>
              <w:jc w:val="left"/>
            </w:pPr>
            <w:r>
              <w:rPr>
                <w:rFonts w:ascii="Times New Roman" w:hAnsi="Times New Roman"/>
                <w:sz w:val="21"/>
              </w:rPr>
              <w:t>-</w:t>
            </w:r>
          </w:p>
        </w:tc>
        <w:tc>
          <w:tcPr>
            <w:tcW w:w="1440" w:type="dxa"/>
            <w:tcMar>
              <w:top w:w="100" w:type="dxa"/>
              <w:left w:w="150" w:type="dxa"/>
              <w:bottom w:w="100" w:type="dxa"/>
              <w:right w:w="150" w:type="dxa"/>
            </w:tcMar>
          </w:tcPr>
          <w:p>
            <w:pPr>
              <w:jc w:val="left"/>
            </w:pPr>
            <w:r>
              <w:rPr>
                <w:rFonts w:ascii="Times New Roman" w:hAnsi="Times New Roman"/>
                <w:sz w:val="21"/>
              </w:rPr>
              <w:t>NOT NULL</w:t>
            </w:r>
          </w:p>
        </w:tc>
        <w:tc>
          <w:tcPr>
            <w:tcW w:w="3600" w:type="dxa"/>
            <w:tcMar>
              <w:top w:w="100" w:type="dxa"/>
              <w:left w:w="150" w:type="dxa"/>
              <w:bottom w:w="100" w:type="dxa"/>
              <w:right w:w="150" w:type="dxa"/>
            </w:tcMar>
          </w:tcPr>
          <w:p>
            <w:pPr>
              <w:jc w:val="left"/>
            </w:pPr>
            <w:r>
              <w:rPr>
                <w:rFonts w:ascii="Times New Roman" w:hAnsi="Times New Roman"/>
                <w:sz w:val="21"/>
              </w:rPr>
              <w:t>Hành động (LOGIN, GATE_CONTROL,...)</w:t>
            </w:r>
          </w:p>
        </w:tc>
      </w:tr>
      <w:tr>
        <w:tblPrEx>
          <w:tblCellMar>
            <w:top w:w="0" w:type="dxa"/>
            <w:left w:w="108" w:type="dxa"/>
            <w:bottom w:w="0" w:type="dxa"/>
            <w:right w:w="108" w:type="dxa"/>
          </w:tblCellMar>
        </w:tblPrEx>
        <w:trPr>
          <w:jc w:val="center"/>
        </w:trPr>
        <w:tc>
          <w:tcPr>
            <w:tcW w:w="720" w:type="dxa"/>
            <w:shd w:val="clear" w:color="auto" w:fill="F0F2F5"/>
            <w:tcMar>
              <w:top w:w="100" w:type="dxa"/>
              <w:left w:w="150" w:type="dxa"/>
              <w:bottom w:w="100" w:type="dxa"/>
              <w:right w:w="150" w:type="dxa"/>
            </w:tcMar>
          </w:tcPr>
          <w:p>
            <w:pPr>
              <w:jc w:val="left"/>
            </w:pPr>
            <w:r>
              <w:rPr>
                <w:rFonts w:ascii="Times New Roman" w:hAnsi="Times New Roman"/>
                <w:sz w:val="21"/>
              </w:rPr>
              <w:t>4</w:t>
            </w:r>
          </w:p>
        </w:tc>
        <w:tc>
          <w:tcPr>
            <w:tcW w:w="1728" w:type="dxa"/>
            <w:shd w:val="clear" w:color="auto" w:fill="F0F2F5"/>
            <w:tcMar>
              <w:top w:w="100" w:type="dxa"/>
              <w:left w:w="150" w:type="dxa"/>
              <w:bottom w:w="100" w:type="dxa"/>
              <w:right w:w="150" w:type="dxa"/>
            </w:tcMar>
          </w:tcPr>
          <w:p>
            <w:pPr>
              <w:jc w:val="left"/>
            </w:pPr>
            <w:r>
              <w:rPr>
                <w:rFonts w:ascii="Times New Roman" w:hAnsi="Times New Roman"/>
                <w:sz w:val="21"/>
              </w:rPr>
              <w:t>resource</w:t>
            </w:r>
          </w:p>
        </w:tc>
        <w:tc>
          <w:tcPr>
            <w:tcW w:w="1728" w:type="dxa"/>
            <w:shd w:val="clear" w:color="auto" w:fill="F0F2F5"/>
            <w:tcMar>
              <w:top w:w="100" w:type="dxa"/>
              <w:left w:w="150" w:type="dxa"/>
              <w:bottom w:w="100" w:type="dxa"/>
              <w:right w:w="150" w:type="dxa"/>
            </w:tcMar>
          </w:tcPr>
          <w:p>
            <w:pPr>
              <w:jc w:val="left"/>
            </w:pPr>
            <w:r>
              <w:rPr>
                <w:rFonts w:ascii="Times New Roman" w:hAnsi="Times New Roman"/>
                <w:sz w:val="21"/>
              </w:rPr>
              <w:t>VARCHAR(255)</w:t>
            </w:r>
          </w:p>
        </w:tc>
        <w:tc>
          <w:tcPr>
            <w:tcW w:w="864" w:type="dxa"/>
            <w:shd w:val="clear" w:color="auto" w:fill="F0F2F5"/>
            <w:tcMar>
              <w:top w:w="100" w:type="dxa"/>
              <w:left w:w="150" w:type="dxa"/>
              <w:bottom w:w="100" w:type="dxa"/>
              <w:right w:w="150" w:type="dxa"/>
            </w:tcMar>
          </w:tcPr>
          <w:p>
            <w:pPr>
              <w:jc w:val="left"/>
            </w:pPr>
            <w:r>
              <w:rPr>
                <w:rFonts w:ascii="Times New Roman" w:hAnsi="Times New Roman"/>
                <w:sz w:val="21"/>
              </w:rPr>
              <w:t>-</w:t>
            </w:r>
          </w:p>
        </w:tc>
        <w:tc>
          <w:tcPr>
            <w:tcW w:w="1440" w:type="dxa"/>
            <w:shd w:val="clear" w:color="auto" w:fill="F0F2F5"/>
            <w:tcMar>
              <w:top w:w="100" w:type="dxa"/>
              <w:left w:w="150" w:type="dxa"/>
              <w:bottom w:w="100" w:type="dxa"/>
              <w:right w:w="150" w:type="dxa"/>
            </w:tcMar>
          </w:tcPr>
          <w:p>
            <w:pPr>
              <w:jc w:val="left"/>
            </w:pPr>
            <w:r>
              <w:rPr>
                <w:rFonts w:ascii="Times New Roman" w:hAnsi="Times New Roman"/>
                <w:sz w:val="21"/>
              </w:rPr>
              <w:t>Nullable</w:t>
            </w:r>
          </w:p>
        </w:tc>
        <w:tc>
          <w:tcPr>
            <w:tcW w:w="3600" w:type="dxa"/>
            <w:shd w:val="clear" w:color="auto" w:fill="F0F2F5"/>
            <w:tcMar>
              <w:top w:w="100" w:type="dxa"/>
              <w:left w:w="150" w:type="dxa"/>
              <w:bottom w:w="100" w:type="dxa"/>
              <w:right w:w="150" w:type="dxa"/>
            </w:tcMar>
          </w:tcPr>
          <w:p>
            <w:pPr>
              <w:jc w:val="left"/>
            </w:pPr>
            <w:r>
              <w:rPr>
                <w:rFonts w:ascii="Times New Roman" w:hAnsi="Times New Roman"/>
                <w:sz w:val="21"/>
              </w:rPr>
              <w:t>Tên thực thể/tài nguyên bị tác động</w:t>
            </w:r>
          </w:p>
        </w:tc>
      </w:tr>
      <w:tr>
        <w:tblPrEx>
          <w:tblCellMar>
            <w:top w:w="0" w:type="dxa"/>
            <w:left w:w="108" w:type="dxa"/>
            <w:bottom w:w="0" w:type="dxa"/>
            <w:right w:w="108" w:type="dxa"/>
          </w:tblCellMar>
        </w:tblPrEx>
        <w:trPr>
          <w:jc w:val="center"/>
        </w:trPr>
        <w:tc>
          <w:tcPr>
            <w:tcW w:w="720" w:type="dxa"/>
            <w:tcMar>
              <w:top w:w="100" w:type="dxa"/>
              <w:left w:w="150" w:type="dxa"/>
              <w:bottom w:w="100" w:type="dxa"/>
              <w:right w:w="150" w:type="dxa"/>
            </w:tcMar>
          </w:tcPr>
          <w:p>
            <w:pPr>
              <w:jc w:val="left"/>
            </w:pPr>
            <w:r>
              <w:rPr>
                <w:rFonts w:ascii="Times New Roman" w:hAnsi="Times New Roman"/>
                <w:sz w:val="21"/>
              </w:rPr>
              <w:t>5</w:t>
            </w:r>
          </w:p>
        </w:tc>
        <w:tc>
          <w:tcPr>
            <w:tcW w:w="1728" w:type="dxa"/>
            <w:tcMar>
              <w:top w:w="100" w:type="dxa"/>
              <w:left w:w="150" w:type="dxa"/>
              <w:bottom w:w="100" w:type="dxa"/>
              <w:right w:w="150" w:type="dxa"/>
            </w:tcMar>
          </w:tcPr>
          <w:p>
            <w:pPr>
              <w:jc w:val="left"/>
            </w:pPr>
            <w:r>
              <w:rPr>
                <w:rFonts w:ascii="Times New Roman" w:hAnsi="Times New Roman"/>
                <w:sz w:val="21"/>
              </w:rPr>
              <w:t>ip_address</w:t>
            </w:r>
          </w:p>
        </w:tc>
        <w:tc>
          <w:tcPr>
            <w:tcW w:w="1728" w:type="dxa"/>
            <w:tcMar>
              <w:top w:w="100" w:type="dxa"/>
              <w:left w:w="150" w:type="dxa"/>
              <w:bottom w:w="100" w:type="dxa"/>
              <w:right w:w="150" w:type="dxa"/>
            </w:tcMar>
          </w:tcPr>
          <w:p>
            <w:pPr>
              <w:jc w:val="left"/>
            </w:pPr>
            <w:r>
              <w:rPr>
                <w:rFonts w:ascii="Times New Roman" w:hAnsi="Times New Roman"/>
                <w:sz w:val="21"/>
              </w:rPr>
              <w:t>VARCHAR(50)</w:t>
            </w:r>
          </w:p>
        </w:tc>
        <w:tc>
          <w:tcPr>
            <w:tcW w:w="864" w:type="dxa"/>
            <w:tcMar>
              <w:top w:w="100" w:type="dxa"/>
              <w:left w:w="150" w:type="dxa"/>
              <w:bottom w:w="100" w:type="dxa"/>
              <w:right w:w="150" w:type="dxa"/>
            </w:tcMar>
          </w:tcPr>
          <w:p>
            <w:pPr>
              <w:jc w:val="left"/>
            </w:pPr>
            <w:r>
              <w:rPr>
                <w:rFonts w:ascii="Times New Roman" w:hAnsi="Times New Roman"/>
                <w:sz w:val="21"/>
              </w:rPr>
              <w:t>-</w:t>
            </w:r>
          </w:p>
        </w:tc>
        <w:tc>
          <w:tcPr>
            <w:tcW w:w="1440" w:type="dxa"/>
            <w:tcMar>
              <w:top w:w="100" w:type="dxa"/>
              <w:left w:w="150" w:type="dxa"/>
              <w:bottom w:w="100" w:type="dxa"/>
              <w:right w:w="150" w:type="dxa"/>
            </w:tcMar>
          </w:tcPr>
          <w:p>
            <w:pPr>
              <w:jc w:val="left"/>
            </w:pPr>
            <w:r>
              <w:rPr>
                <w:rFonts w:ascii="Times New Roman" w:hAnsi="Times New Roman"/>
                <w:sz w:val="21"/>
              </w:rPr>
              <w:t>Nullable</w:t>
            </w:r>
          </w:p>
        </w:tc>
        <w:tc>
          <w:tcPr>
            <w:tcW w:w="3600" w:type="dxa"/>
            <w:tcMar>
              <w:top w:w="100" w:type="dxa"/>
              <w:left w:w="150" w:type="dxa"/>
              <w:bottom w:w="100" w:type="dxa"/>
              <w:right w:w="150" w:type="dxa"/>
            </w:tcMar>
          </w:tcPr>
          <w:p>
            <w:pPr>
              <w:jc w:val="left"/>
            </w:pPr>
            <w:r>
              <w:rPr>
                <w:rFonts w:ascii="Times New Roman" w:hAnsi="Times New Roman"/>
                <w:sz w:val="21"/>
              </w:rPr>
              <w:t>Địa chỉ IP nguồn của request gửi lên</w:t>
            </w:r>
          </w:p>
        </w:tc>
      </w:tr>
      <w:tr>
        <w:tblPrEx>
          <w:tblCellMar>
            <w:top w:w="0" w:type="dxa"/>
            <w:left w:w="108" w:type="dxa"/>
            <w:bottom w:w="0" w:type="dxa"/>
            <w:right w:w="108" w:type="dxa"/>
          </w:tblCellMar>
        </w:tblPrEx>
        <w:trPr>
          <w:jc w:val="center"/>
        </w:trPr>
        <w:tc>
          <w:tcPr>
            <w:tcW w:w="720" w:type="dxa"/>
            <w:shd w:val="clear" w:color="auto" w:fill="F0F2F5"/>
            <w:tcMar>
              <w:top w:w="100" w:type="dxa"/>
              <w:left w:w="150" w:type="dxa"/>
              <w:bottom w:w="100" w:type="dxa"/>
              <w:right w:w="150" w:type="dxa"/>
            </w:tcMar>
          </w:tcPr>
          <w:p>
            <w:pPr>
              <w:jc w:val="left"/>
            </w:pPr>
            <w:r>
              <w:rPr>
                <w:rFonts w:ascii="Times New Roman" w:hAnsi="Times New Roman"/>
                <w:sz w:val="21"/>
              </w:rPr>
              <w:t>6</w:t>
            </w:r>
          </w:p>
        </w:tc>
        <w:tc>
          <w:tcPr>
            <w:tcW w:w="1728" w:type="dxa"/>
            <w:shd w:val="clear" w:color="auto" w:fill="F0F2F5"/>
            <w:tcMar>
              <w:top w:w="100" w:type="dxa"/>
              <w:left w:w="150" w:type="dxa"/>
              <w:bottom w:w="100" w:type="dxa"/>
              <w:right w:w="150" w:type="dxa"/>
            </w:tcMar>
          </w:tcPr>
          <w:p>
            <w:pPr>
              <w:jc w:val="left"/>
            </w:pPr>
            <w:r>
              <w:rPr>
                <w:rFonts w:ascii="Times New Roman" w:hAnsi="Times New Roman"/>
                <w:sz w:val="21"/>
              </w:rPr>
              <w:t>details</w:t>
            </w:r>
          </w:p>
        </w:tc>
        <w:tc>
          <w:tcPr>
            <w:tcW w:w="1728" w:type="dxa"/>
            <w:shd w:val="clear" w:color="auto" w:fill="F0F2F5"/>
            <w:tcMar>
              <w:top w:w="100" w:type="dxa"/>
              <w:left w:w="150" w:type="dxa"/>
              <w:bottom w:w="100" w:type="dxa"/>
              <w:right w:w="150" w:type="dxa"/>
            </w:tcMar>
          </w:tcPr>
          <w:p>
            <w:pPr>
              <w:jc w:val="left"/>
            </w:pPr>
            <w:r>
              <w:rPr>
                <w:rFonts w:ascii="Times New Roman" w:hAnsi="Times New Roman"/>
                <w:sz w:val="21"/>
              </w:rPr>
              <w:t>TEXT</w:t>
            </w:r>
          </w:p>
        </w:tc>
        <w:tc>
          <w:tcPr>
            <w:tcW w:w="864" w:type="dxa"/>
            <w:shd w:val="clear" w:color="auto" w:fill="F0F2F5"/>
            <w:tcMar>
              <w:top w:w="100" w:type="dxa"/>
              <w:left w:w="150" w:type="dxa"/>
              <w:bottom w:w="100" w:type="dxa"/>
              <w:right w:w="150" w:type="dxa"/>
            </w:tcMar>
          </w:tcPr>
          <w:p>
            <w:pPr>
              <w:jc w:val="left"/>
            </w:pPr>
            <w:r>
              <w:rPr>
                <w:rFonts w:ascii="Times New Roman" w:hAnsi="Times New Roman"/>
                <w:sz w:val="21"/>
              </w:rPr>
              <w:t>-</w:t>
            </w:r>
          </w:p>
        </w:tc>
        <w:tc>
          <w:tcPr>
            <w:tcW w:w="1440" w:type="dxa"/>
            <w:shd w:val="clear" w:color="auto" w:fill="F0F2F5"/>
            <w:tcMar>
              <w:top w:w="100" w:type="dxa"/>
              <w:left w:w="150" w:type="dxa"/>
              <w:bottom w:w="100" w:type="dxa"/>
              <w:right w:w="150" w:type="dxa"/>
            </w:tcMar>
          </w:tcPr>
          <w:p>
            <w:pPr>
              <w:jc w:val="left"/>
            </w:pPr>
            <w:r>
              <w:rPr>
                <w:rFonts w:ascii="Times New Roman" w:hAnsi="Times New Roman"/>
                <w:sz w:val="21"/>
              </w:rPr>
              <w:t>Nullable</w:t>
            </w:r>
          </w:p>
        </w:tc>
        <w:tc>
          <w:tcPr>
            <w:tcW w:w="3600" w:type="dxa"/>
            <w:shd w:val="clear" w:color="auto" w:fill="F0F2F5"/>
            <w:tcMar>
              <w:top w:w="100" w:type="dxa"/>
              <w:left w:w="150" w:type="dxa"/>
              <w:bottom w:w="100" w:type="dxa"/>
              <w:right w:w="150" w:type="dxa"/>
            </w:tcMar>
          </w:tcPr>
          <w:p>
            <w:pPr>
              <w:jc w:val="left"/>
            </w:pPr>
            <w:r>
              <w:rPr>
                <w:rFonts w:ascii="Times New Roman" w:hAnsi="Times New Roman"/>
                <w:sz w:val="21"/>
              </w:rPr>
              <w:t>Mô tả chi tiết dạng chuỗi JSON</w:t>
            </w:r>
          </w:p>
        </w:tc>
      </w:tr>
      <w:tr>
        <w:tblPrEx>
          <w:tblCellMar>
            <w:top w:w="0" w:type="dxa"/>
            <w:left w:w="108" w:type="dxa"/>
            <w:bottom w:w="0" w:type="dxa"/>
            <w:right w:w="108" w:type="dxa"/>
          </w:tblCellMar>
        </w:tblPrEx>
        <w:trPr>
          <w:jc w:val="center"/>
        </w:trPr>
        <w:tc>
          <w:tcPr>
            <w:tcW w:w="720" w:type="dxa"/>
            <w:tcMar>
              <w:top w:w="100" w:type="dxa"/>
              <w:left w:w="150" w:type="dxa"/>
              <w:bottom w:w="100" w:type="dxa"/>
              <w:right w:w="150" w:type="dxa"/>
            </w:tcMar>
          </w:tcPr>
          <w:p>
            <w:pPr>
              <w:jc w:val="left"/>
            </w:pPr>
            <w:r>
              <w:rPr>
                <w:rFonts w:ascii="Times New Roman" w:hAnsi="Times New Roman"/>
                <w:sz w:val="21"/>
              </w:rPr>
              <w:t>7</w:t>
            </w:r>
          </w:p>
        </w:tc>
        <w:tc>
          <w:tcPr>
            <w:tcW w:w="1728" w:type="dxa"/>
            <w:tcMar>
              <w:top w:w="100" w:type="dxa"/>
              <w:left w:w="150" w:type="dxa"/>
              <w:bottom w:w="100" w:type="dxa"/>
              <w:right w:w="150" w:type="dxa"/>
            </w:tcMar>
          </w:tcPr>
          <w:p>
            <w:pPr>
              <w:jc w:val="left"/>
            </w:pPr>
            <w:r>
              <w:rPr>
                <w:rFonts w:ascii="Times New Roman" w:hAnsi="Times New Roman"/>
                <w:sz w:val="21"/>
              </w:rPr>
              <w:t>created_at</w:t>
            </w:r>
          </w:p>
        </w:tc>
        <w:tc>
          <w:tcPr>
            <w:tcW w:w="1728" w:type="dxa"/>
            <w:tcMar>
              <w:top w:w="100" w:type="dxa"/>
              <w:left w:w="150" w:type="dxa"/>
              <w:bottom w:w="100" w:type="dxa"/>
              <w:right w:w="150" w:type="dxa"/>
            </w:tcMar>
          </w:tcPr>
          <w:p>
            <w:pPr>
              <w:jc w:val="left"/>
            </w:pPr>
            <w:r>
              <w:rPr>
                <w:rFonts w:ascii="Times New Roman" w:hAnsi="Times New Roman"/>
                <w:sz w:val="21"/>
              </w:rPr>
              <w:t>TIMESTAMP</w:t>
            </w:r>
          </w:p>
        </w:tc>
        <w:tc>
          <w:tcPr>
            <w:tcW w:w="864" w:type="dxa"/>
            <w:tcMar>
              <w:top w:w="100" w:type="dxa"/>
              <w:left w:w="150" w:type="dxa"/>
              <w:bottom w:w="100" w:type="dxa"/>
              <w:right w:w="150" w:type="dxa"/>
            </w:tcMar>
          </w:tcPr>
          <w:p>
            <w:pPr>
              <w:jc w:val="left"/>
            </w:pPr>
            <w:r>
              <w:rPr>
                <w:rFonts w:ascii="Times New Roman" w:hAnsi="Times New Roman"/>
                <w:sz w:val="21"/>
              </w:rPr>
              <w:t>-</w:t>
            </w:r>
          </w:p>
        </w:tc>
        <w:tc>
          <w:tcPr>
            <w:tcW w:w="1440" w:type="dxa"/>
            <w:tcMar>
              <w:top w:w="100" w:type="dxa"/>
              <w:left w:w="150" w:type="dxa"/>
              <w:bottom w:w="100" w:type="dxa"/>
              <w:right w:w="150" w:type="dxa"/>
            </w:tcMar>
          </w:tcPr>
          <w:p>
            <w:pPr>
              <w:jc w:val="left"/>
            </w:pPr>
            <w:r>
              <w:rPr>
                <w:rFonts w:ascii="Times New Roman" w:hAnsi="Times New Roman"/>
                <w:sz w:val="21"/>
              </w:rPr>
              <w:t>NOT NULL</w:t>
            </w:r>
          </w:p>
        </w:tc>
        <w:tc>
          <w:tcPr>
            <w:tcW w:w="3600" w:type="dxa"/>
            <w:tcMar>
              <w:top w:w="100" w:type="dxa"/>
              <w:left w:w="150" w:type="dxa"/>
              <w:bottom w:w="100" w:type="dxa"/>
              <w:right w:w="150" w:type="dxa"/>
            </w:tcMar>
          </w:tcPr>
          <w:p>
            <w:pPr>
              <w:jc w:val="left"/>
            </w:pPr>
            <w:r>
              <w:rPr>
                <w:rFonts w:ascii="Times New Roman" w:hAnsi="Times New Roman"/>
                <w:sz w:val="21"/>
              </w:rPr>
              <w:t>Thời điểm hệ thống ghi nhận sự kiện</w:t>
            </w:r>
          </w:p>
        </w:tc>
      </w:tr>
    </w:tbl>
    <w:p>
      <w:pPr>
        <w:spacing w:before="0" w:after="120"/>
      </w:pPr>
    </w:p>
    <w:p>
      <w:pPr>
        <w:pStyle w:val="3"/>
      </w:pPr>
      <w:r>
        <w:rPr>
          <w:b/>
          <w:color w:val="000000"/>
          <w:sz w:val="26"/>
        </w:rPr>
        <w:t>2.2. Xây dựng tầng REST APIs nghiệp vụ (Spring Boot)</w:t>
      </w:r>
    </w:p>
    <w:p>
      <w:r>
        <w:t>Spring Boot 3.2.x được chọn làm nền tảng phát triển Backend Core để tận dụng cơ chế quản lý giao dịch mạnh mẽ và tính bảo mật của Spring Security. Các API được thiết kế chuẩn RESTful, sử dụng đối tượng ApiResponse&lt;T&gt; đồng nhất để trả dữ liệu về phía client. Dưới đây là bảng danh sách các APIs chi tiết của dự án:</w:t>
      </w:r>
    </w:p>
    <w:p>
      <w:r>
        <w:rPr>
          <w:b/>
        </w:rPr>
        <w:t>Bảng 2.8: Danh sách các APIs RESTful của hệ thống</w:t>
      </w:r>
    </w:p>
    <w:tbl>
      <w:tblPr>
        <w:tblStyle w:val="12"/>
        <w:tblW w:w="0" w:type="auto"/>
        <w:jc w:val="center"/>
        <w:tblLayout w:type="autofit"/>
        <w:tblCellMar>
          <w:top w:w="0" w:type="dxa"/>
          <w:left w:w="108" w:type="dxa"/>
          <w:bottom w:w="0" w:type="dxa"/>
          <w:right w:w="108" w:type="dxa"/>
        </w:tblCellMar>
      </w:tblPr>
      <w:tblGrid>
        <w:gridCol w:w="1239"/>
        <w:gridCol w:w="3385"/>
        <w:gridCol w:w="1705"/>
        <w:gridCol w:w="3374"/>
      </w:tblGrid>
      <w:tr>
        <w:tblPrEx>
          <w:tblCellMar>
            <w:top w:w="0" w:type="dxa"/>
            <w:left w:w="108" w:type="dxa"/>
            <w:bottom w:w="0" w:type="dxa"/>
            <w:right w:w="108" w:type="dxa"/>
          </w:tblCellMar>
        </w:tblPrEx>
        <w:trPr>
          <w:jc w:val="center"/>
        </w:trPr>
        <w:tc>
          <w:tcPr>
            <w:tcW w:w="1152" w:type="dxa"/>
            <w:shd w:val="clear" w:color="auto" w:fill="1A237E"/>
            <w:tcMar>
              <w:top w:w="120" w:type="dxa"/>
              <w:left w:w="150" w:type="dxa"/>
              <w:bottom w:w="120" w:type="dxa"/>
              <w:right w:w="150" w:type="dxa"/>
            </w:tcMar>
          </w:tcPr>
          <w:p>
            <w:pPr>
              <w:jc w:val="left"/>
            </w:pPr>
            <w:r>
              <w:rPr>
                <w:rFonts w:ascii="Times New Roman" w:hAnsi="Times New Roman"/>
                <w:b/>
                <w:color w:val="FFFFFF"/>
                <w:sz w:val="22"/>
              </w:rPr>
              <w:t>Method</w:t>
            </w:r>
          </w:p>
        </w:tc>
        <w:tc>
          <w:tcPr>
            <w:tcW w:w="3168" w:type="dxa"/>
            <w:shd w:val="clear" w:color="auto" w:fill="1A237E"/>
            <w:tcMar>
              <w:top w:w="120" w:type="dxa"/>
              <w:left w:w="150" w:type="dxa"/>
              <w:bottom w:w="120" w:type="dxa"/>
              <w:right w:w="150" w:type="dxa"/>
            </w:tcMar>
          </w:tcPr>
          <w:p>
            <w:pPr>
              <w:jc w:val="left"/>
            </w:pPr>
            <w:r>
              <w:rPr>
                <w:rFonts w:ascii="Times New Roman" w:hAnsi="Times New Roman"/>
                <w:b/>
                <w:color w:val="FFFFFF"/>
                <w:sz w:val="22"/>
              </w:rPr>
              <w:t>Endpoint</w:t>
            </w:r>
          </w:p>
        </w:tc>
        <w:tc>
          <w:tcPr>
            <w:tcW w:w="1728" w:type="dxa"/>
            <w:shd w:val="clear" w:color="auto" w:fill="1A237E"/>
            <w:tcMar>
              <w:top w:w="120" w:type="dxa"/>
              <w:left w:w="150" w:type="dxa"/>
              <w:bottom w:w="120" w:type="dxa"/>
              <w:right w:w="150" w:type="dxa"/>
            </w:tcMar>
          </w:tcPr>
          <w:p>
            <w:pPr>
              <w:jc w:val="left"/>
            </w:pPr>
            <w:r>
              <w:rPr>
                <w:rFonts w:ascii="Times New Roman" w:hAnsi="Times New Roman"/>
                <w:b/>
                <w:color w:val="FFFFFF"/>
                <w:sz w:val="22"/>
              </w:rPr>
              <w:t>Phân quyền</w:t>
            </w:r>
          </w:p>
        </w:tc>
        <w:tc>
          <w:tcPr>
            <w:tcW w:w="4032" w:type="dxa"/>
            <w:shd w:val="clear" w:color="auto" w:fill="1A237E"/>
            <w:tcMar>
              <w:top w:w="120" w:type="dxa"/>
              <w:left w:w="150" w:type="dxa"/>
              <w:bottom w:w="120" w:type="dxa"/>
              <w:right w:w="150" w:type="dxa"/>
            </w:tcMar>
          </w:tcPr>
          <w:p>
            <w:pPr>
              <w:jc w:val="left"/>
            </w:pPr>
            <w:r>
              <w:rPr>
                <w:rFonts w:ascii="Times New Roman" w:hAnsi="Times New Roman"/>
                <w:b/>
                <w:color w:val="FFFFFF"/>
                <w:sz w:val="22"/>
              </w:rPr>
              <w:t>Mô tả chức năng nghiệp vụ</w:t>
            </w:r>
          </w:p>
        </w:tc>
      </w:tr>
      <w:tr>
        <w:tblPrEx>
          <w:tblCellMar>
            <w:top w:w="0" w:type="dxa"/>
            <w:left w:w="108" w:type="dxa"/>
            <w:bottom w:w="0" w:type="dxa"/>
            <w:right w:w="108" w:type="dxa"/>
          </w:tblCellMar>
        </w:tblPrEx>
        <w:trPr>
          <w:jc w:val="center"/>
        </w:trPr>
        <w:tc>
          <w:tcPr>
            <w:tcW w:w="1152" w:type="dxa"/>
            <w:tcMar>
              <w:top w:w="100" w:type="dxa"/>
              <w:left w:w="150" w:type="dxa"/>
              <w:bottom w:w="100" w:type="dxa"/>
              <w:right w:w="150" w:type="dxa"/>
            </w:tcMar>
          </w:tcPr>
          <w:p>
            <w:pPr>
              <w:jc w:val="left"/>
            </w:pPr>
            <w:r>
              <w:rPr>
                <w:rFonts w:ascii="Times New Roman" w:hAnsi="Times New Roman"/>
                <w:sz w:val="21"/>
              </w:rPr>
              <w:t>POST</w:t>
            </w:r>
          </w:p>
        </w:tc>
        <w:tc>
          <w:tcPr>
            <w:tcW w:w="3168" w:type="dxa"/>
            <w:tcMar>
              <w:top w:w="100" w:type="dxa"/>
              <w:left w:w="150" w:type="dxa"/>
              <w:bottom w:w="100" w:type="dxa"/>
              <w:right w:w="150" w:type="dxa"/>
            </w:tcMar>
          </w:tcPr>
          <w:p>
            <w:pPr>
              <w:jc w:val="left"/>
            </w:pPr>
            <w:r>
              <w:rPr>
                <w:rFonts w:ascii="Times New Roman" w:hAnsi="Times New Roman"/>
                <w:sz w:val="21"/>
              </w:rPr>
              <w:t>/api/v1/auth/register</w:t>
            </w:r>
          </w:p>
        </w:tc>
        <w:tc>
          <w:tcPr>
            <w:tcW w:w="1728" w:type="dxa"/>
            <w:tcMar>
              <w:top w:w="100" w:type="dxa"/>
              <w:left w:w="150" w:type="dxa"/>
              <w:bottom w:w="100" w:type="dxa"/>
              <w:right w:w="150" w:type="dxa"/>
            </w:tcMar>
          </w:tcPr>
          <w:p>
            <w:pPr>
              <w:jc w:val="left"/>
            </w:pPr>
            <w:r>
              <w:rPr>
                <w:rFonts w:ascii="Times New Roman" w:hAnsi="Times New Roman"/>
                <w:sz w:val="21"/>
              </w:rPr>
              <w:t>Public</w:t>
            </w:r>
          </w:p>
        </w:tc>
        <w:tc>
          <w:tcPr>
            <w:tcW w:w="4032" w:type="dxa"/>
            <w:tcMar>
              <w:top w:w="100" w:type="dxa"/>
              <w:left w:w="150" w:type="dxa"/>
              <w:bottom w:w="100" w:type="dxa"/>
              <w:right w:w="150" w:type="dxa"/>
            </w:tcMar>
          </w:tcPr>
          <w:p>
            <w:pPr>
              <w:jc w:val="left"/>
            </w:pPr>
            <w:r>
              <w:rPr>
                <w:rFonts w:ascii="Times New Roman" w:hAnsi="Times New Roman"/>
                <w:sz w:val="21"/>
              </w:rPr>
              <w:t>Đăng ký tài khoản tài xế mới</w:t>
            </w:r>
          </w:p>
        </w:tc>
      </w:tr>
      <w:tr>
        <w:tblPrEx>
          <w:tblCellMar>
            <w:top w:w="0" w:type="dxa"/>
            <w:left w:w="108" w:type="dxa"/>
            <w:bottom w:w="0" w:type="dxa"/>
            <w:right w:w="108" w:type="dxa"/>
          </w:tblCellMar>
        </w:tblPrEx>
        <w:trPr>
          <w:jc w:val="center"/>
        </w:trPr>
        <w:tc>
          <w:tcPr>
            <w:tcW w:w="1152" w:type="dxa"/>
            <w:shd w:val="clear" w:color="auto" w:fill="F0F2F5"/>
            <w:tcMar>
              <w:top w:w="100" w:type="dxa"/>
              <w:left w:w="150" w:type="dxa"/>
              <w:bottom w:w="100" w:type="dxa"/>
              <w:right w:w="150" w:type="dxa"/>
            </w:tcMar>
          </w:tcPr>
          <w:p>
            <w:pPr>
              <w:jc w:val="left"/>
            </w:pPr>
            <w:r>
              <w:rPr>
                <w:rFonts w:ascii="Times New Roman" w:hAnsi="Times New Roman"/>
                <w:sz w:val="21"/>
              </w:rPr>
              <w:t>POST</w:t>
            </w:r>
          </w:p>
        </w:tc>
        <w:tc>
          <w:tcPr>
            <w:tcW w:w="3168" w:type="dxa"/>
            <w:shd w:val="clear" w:color="auto" w:fill="F0F2F5"/>
            <w:tcMar>
              <w:top w:w="100" w:type="dxa"/>
              <w:left w:w="150" w:type="dxa"/>
              <w:bottom w:w="100" w:type="dxa"/>
              <w:right w:w="150" w:type="dxa"/>
            </w:tcMar>
          </w:tcPr>
          <w:p>
            <w:pPr>
              <w:jc w:val="left"/>
            </w:pPr>
            <w:r>
              <w:rPr>
                <w:rFonts w:ascii="Times New Roman" w:hAnsi="Times New Roman"/>
                <w:sz w:val="21"/>
              </w:rPr>
              <w:t>/api/v1/auth/login</w:t>
            </w:r>
          </w:p>
        </w:tc>
        <w:tc>
          <w:tcPr>
            <w:tcW w:w="1728" w:type="dxa"/>
            <w:shd w:val="clear" w:color="auto" w:fill="F0F2F5"/>
            <w:tcMar>
              <w:top w:w="100" w:type="dxa"/>
              <w:left w:w="150" w:type="dxa"/>
              <w:bottom w:w="100" w:type="dxa"/>
              <w:right w:w="150" w:type="dxa"/>
            </w:tcMar>
          </w:tcPr>
          <w:p>
            <w:pPr>
              <w:jc w:val="left"/>
            </w:pPr>
            <w:r>
              <w:rPr>
                <w:rFonts w:ascii="Times New Roman" w:hAnsi="Times New Roman"/>
                <w:sz w:val="21"/>
              </w:rPr>
              <w:t>Public</w:t>
            </w:r>
          </w:p>
        </w:tc>
        <w:tc>
          <w:tcPr>
            <w:tcW w:w="4032" w:type="dxa"/>
            <w:shd w:val="clear" w:color="auto" w:fill="F0F2F5"/>
            <w:tcMar>
              <w:top w:w="100" w:type="dxa"/>
              <w:left w:w="150" w:type="dxa"/>
              <w:bottom w:w="100" w:type="dxa"/>
              <w:right w:w="150" w:type="dxa"/>
            </w:tcMar>
          </w:tcPr>
          <w:p>
            <w:pPr>
              <w:jc w:val="left"/>
            </w:pPr>
            <w:r>
              <w:rPr>
                <w:rFonts w:ascii="Times New Roman" w:hAnsi="Times New Roman"/>
                <w:sz w:val="21"/>
              </w:rPr>
              <w:t>Đăng nhập nhận Access &amp; Refresh Token</w:t>
            </w:r>
          </w:p>
        </w:tc>
      </w:tr>
      <w:tr>
        <w:trPr>
          <w:jc w:val="center"/>
        </w:trPr>
        <w:tc>
          <w:tcPr>
            <w:tcW w:w="1152" w:type="dxa"/>
            <w:tcMar>
              <w:top w:w="100" w:type="dxa"/>
              <w:left w:w="150" w:type="dxa"/>
              <w:bottom w:w="100" w:type="dxa"/>
              <w:right w:w="150" w:type="dxa"/>
            </w:tcMar>
          </w:tcPr>
          <w:p>
            <w:pPr>
              <w:jc w:val="left"/>
            </w:pPr>
            <w:r>
              <w:rPr>
                <w:rFonts w:ascii="Times New Roman" w:hAnsi="Times New Roman"/>
                <w:sz w:val="21"/>
              </w:rPr>
              <w:t>POST</w:t>
            </w:r>
          </w:p>
        </w:tc>
        <w:tc>
          <w:tcPr>
            <w:tcW w:w="3168" w:type="dxa"/>
            <w:tcMar>
              <w:top w:w="100" w:type="dxa"/>
              <w:left w:w="150" w:type="dxa"/>
              <w:bottom w:w="100" w:type="dxa"/>
              <w:right w:w="150" w:type="dxa"/>
            </w:tcMar>
          </w:tcPr>
          <w:p>
            <w:pPr>
              <w:jc w:val="left"/>
            </w:pPr>
            <w:r>
              <w:rPr>
                <w:rFonts w:ascii="Times New Roman" w:hAnsi="Times New Roman"/>
                <w:sz w:val="21"/>
              </w:rPr>
              <w:t>/api/v1/auth/refresh</w:t>
            </w:r>
          </w:p>
        </w:tc>
        <w:tc>
          <w:tcPr>
            <w:tcW w:w="1728" w:type="dxa"/>
            <w:tcMar>
              <w:top w:w="100" w:type="dxa"/>
              <w:left w:w="150" w:type="dxa"/>
              <w:bottom w:w="100" w:type="dxa"/>
              <w:right w:w="150" w:type="dxa"/>
            </w:tcMar>
          </w:tcPr>
          <w:p>
            <w:pPr>
              <w:jc w:val="left"/>
            </w:pPr>
            <w:r>
              <w:rPr>
                <w:rFonts w:ascii="Times New Roman" w:hAnsi="Times New Roman"/>
                <w:sz w:val="21"/>
              </w:rPr>
              <w:t>Public</w:t>
            </w:r>
          </w:p>
        </w:tc>
        <w:tc>
          <w:tcPr>
            <w:tcW w:w="4032" w:type="dxa"/>
            <w:tcMar>
              <w:top w:w="100" w:type="dxa"/>
              <w:left w:w="150" w:type="dxa"/>
              <w:bottom w:w="100" w:type="dxa"/>
              <w:right w:w="150" w:type="dxa"/>
            </w:tcMar>
          </w:tcPr>
          <w:p>
            <w:pPr>
              <w:jc w:val="left"/>
            </w:pPr>
            <w:r>
              <w:rPr>
                <w:rFonts w:ascii="Times New Roman" w:hAnsi="Times New Roman"/>
                <w:sz w:val="21"/>
              </w:rPr>
              <w:t>Yêu cầu làm mới Access Token</w:t>
            </w:r>
          </w:p>
        </w:tc>
      </w:tr>
      <w:tr>
        <w:tblPrEx>
          <w:tblCellMar>
            <w:top w:w="0" w:type="dxa"/>
            <w:left w:w="108" w:type="dxa"/>
            <w:bottom w:w="0" w:type="dxa"/>
            <w:right w:w="108" w:type="dxa"/>
          </w:tblCellMar>
        </w:tblPrEx>
        <w:trPr>
          <w:jc w:val="center"/>
        </w:trPr>
        <w:tc>
          <w:tcPr>
            <w:tcW w:w="1152" w:type="dxa"/>
            <w:shd w:val="clear" w:color="auto" w:fill="F0F2F5"/>
            <w:tcMar>
              <w:top w:w="100" w:type="dxa"/>
              <w:left w:w="150" w:type="dxa"/>
              <w:bottom w:w="100" w:type="dxa"/>
              <w:right w:w="150" w:type="dxa"/>
            </w:tcMar>
          </w:tcPr>
          <w:p>
            <w:pPr>
              <w:jc w:val="left"/>
            </w:pPr>
            <w:r>
              <w:rPr>
                <w:rFonts w:ascii="Times New Roman" w:hAnsi="Times New Roman"/>
                <w:sz w:val="21"/>
              </w:rPr>
              <w:t>POST</w:t>
            </w:r>
          </w:p>
        </w:tc>
        <w:tc>
          <w:tcPr>
            <w:tcW w:w="3168" w:type="dxa"/>
            <w:shd w:val="clear" w:color="auto" w:fill="F0F2F5"/>
            <w:tcMar>
              <w:top w:w="100" w:type="dxa"/>
              <w:left w:w="150" w:type="dxa"/>
              <w:bottom w:w="100" w:type="dxa"/>
              <w:right w:w="150" w:type="dxa"/>
            </w:tcMar>
          </w:tcPr>
          <w:p>
            <w:pPr>
              <w:jc w:val="left"/>
            </w:pPr>
            <w:r>
              <w:rPr>
                <w:rFonts w:ascii="Times New Roman" w:hAnsi="Times New Roman"/>
                <w:sz w:val="21"/>
              </w:rPr>
              <w:t>/api/v1/auth/logout</w:t>
            </w:r>
          </w:p>
        </w:tc>
        <w:tc>
          <w:tcPr>
            <w:tcW w:w="1728" w:type="dxa"/>
            <w:shd w:val="clear" w:color="auto" w:fill="F0F2F5"/>
            <w:tcMar>
              <w:top w:w="100" w:type="dxa"/>
              <w:left w:w="150" w:type="dxa"/>
              <w:bottom w:w="100" w:type="dxa"/>
              <w:right w:w="150" w:type="dxa"/>
            </w:tcMar>
          </w:tcPr>
          <w:p>
            <w:pPr>
              <w:jc w:val="left"/>
            </w:pPr>
            <w:r>
              <w:rPr>
                <w:rFonts w:ascii="Times New Roman" w:hAnsi="Times New Roman"/>
                <w:sz w:val="21"/>
              </w:rPr>
              <w:t>Authenticated</w:t>
            </w:r>
          </w:p>
        </w:tc>
        <w:tc>
          <w:tcPr>
            <w:tcW w:w="4032" w:type="dxa"/>
            <w:shd w:val="clear" w:color="auto" w:fill="F0F2F5"/>
            <w:tcMar>
              <w:top w:w="100" w:type="dxa"/>
              <w:left w:w="150" w:type="dxa"/>
              <w:bottom w:w="100" w:type="dxa"/>
              <w:right w:w="150" w:type="dxa"/>
            </w:tcMar>
          </w:tcPr>
          <w:p>
            <w:pPr>
              <w:jc w:val="left"/>
            </w:pPr>
            <w:r>
              <w:rPr>
                <w:rFonts w:ascii="Times New Roman" w:hAnsi="Times New Roman"/>
                <w:sz w:val="21"/>
              </w:rPr>
              <w:t>Đăng xuất tài khoản, thu hồi token</w:t>
            </w:r>
          </w:p>
        </w:tc>
      </w:tr>
      <w:tr>
        <w:tblPrEx>
          <w:tblCellMar>
            <w:top w:w="0" w:type="dxa"/>
            <w:left w:w="108" w:type="dxa"/>
            <w:bottom w:w="0" w:type="dxa"/>
            <w:right w:w="108" w:type="dxa"/>
          </w:tblCellMar>
        </w:tblPrEx>
        <w:trPr>
          <w:jc w:val="center"/>
        </w:trPr>
        <w:tc>
          <w:tcPr>
            <w:tcW w:w="1152" w:type="dxa"/>
            <w:tcMar>
              <w:top w:w="100" w:type="dxa"/>
              <w:left w:w="150" w:type="dxa"/>
              <w:bottom w:w="100" w:type="dxa"/>
              <w:right w:w="150" w:type="dxa"/>
            </w:tcMar>
          </w:tcPr>
          <w:p>
            <w:pPr>
              <w:jc w:val="left"/>
            </w:pPr>
            <w:r>
              <w:rPr>
                <w:rFonts w:ascii="Times New Roman" w:hAnsi="Times New Roman"/>
                <w:sz w:val="21"/>
              </w:rPr>
              <w:t>GET</w:t>
            </w:r>
          </w:p>
        </w:tc>
        <w:tc>
          <w:tcPr>
            <w:tcW w:w="3168" w:type="dxa"/>
            <w:tcMar>
              <w:top w:w="100" w:type="dxa"/>
              <w:left w:w="150" w:type="dxa"/>
              <w:bottom w:w="100" w:type="dxa"/>
              <w:right w:w="150" w:type="dxa"/>
            </w:tcMar>
          </w:tcPr>
          <w:p>
            <w:pPr>
              <w:jc w:val="left"/>
            </w:pPr>
            <w:r>
              <w:rPr>
                <w:rFonts w:ascii="Times New Roman" w:hAnsi="Times New Roman"/>
                <w:sz w:val="21"/>
              </w:rPr>
              <w:t>/api/v1/slots</w:t>
            </w:r>
          </w:p>
        </w:tc>
        <w:tc>
          <w:tcPr>
            <w:tcW w:w="1728" w:type="dxa"/>
            <w:tcMar>
              <w:top w:w="100" w:type="dxa"/>
              <w:left w:w="150" w:type="dxa"/>
              <w:bottom w:w="100" w:type="dxa"/>
              <w:right w:w="150" w:type="dxa"/>
            </w:tcMar>
          </w:tcPr>
          <w:p>
            <w:pPr>
              <w:jc w:val="left"/>
            </w:pPr>
            <w:r>
              <w:rPr>
                <w:rFonts w:ascii="Times New Roman" w:hAnsi="Times New Roman"/>
                <w:sz w:val="21"/>
              </w:rPr>
              <w:t>ADMIN, DRIVER</w:t>
            </w:r>
          </w:p>
        </w:tc>
        <w:tc>
          <w:tcPr>
            <w:tcW w:w="4032" w:type="dxa"/>
            <w:tcMar>
              <w:top w:w="100" w:type="dxa"/>
              <w:left w:w="150" w:type="dxa"/>
              <w:bottom w:w="100" w:type="dxa"/>
              <w:right w:w="150" w:type="dxa"/>
            </w:tcMar>
          </w:tcPr>
          <w:p>
            <w:pPr>
              <w:jc w:val="left"/>
            </w:pPr>
            <w:r>
              <w:rPr>
                <w:rFonts w:ascii="Times New Roman" w:hAnsi="Times New Roman"/>
                <w:sz w:val="21"/>
              </w:rPr>
              <w:t>Lấy toàn bộ danh sách ô đỗ xe</w:t>
            </w:r>
          </w:p>
        </w:tc>
      </w:tr>
      <w:tr>
        <w:tblPrEx>
          <w:tblCellMar>
            <w:top w:w="0" w:type="dxa"/>
            <w:left w:w="108" w:type="dxa"/>
            <w:bottom w:w="0" w:type="dxa"/>
            <w:right w:w="108" w:type="dxa"/>
          </w:tblCellMar>
        </w:tblPrEx>
        <w:trPr>
          <w:jc w:val="center"/>
        </w:trPr>
        <w:tc>
          <w:tcPr>
            <w:tcW w:w="1152" w:type="dxa"/>
            <w:shd w:val="clear" w:color="auto" w:fill="F0F2F5"/>
            <w:tcMar>
              <w:top w:w="100" w:type="dxa"/>
              <w:left w:w="150" w:type="dxa"/>
              <w:bottom w:w="100" w:type="dxa"/>
              <w:right w:w="150" w:type="dxa"/>
            </w:tcMar>
          </w:tcPr>
          <w:p>
            <w:pPr>
              <w:jc w:val="left"/>
            </w:pPr>
            <w:r>
              <w:rPr>
                <w:rFonts w:ascii="Times New Roman" w:hAnsi="Times New Roman"/>
                <w:sz w:val="21"/>
              </w:rPr>
              <w:t>GET</w:t>
            </w:r>
          </w:p>
        </w:tc>
        <w:tc>
          <w:tcPr>
            <w:tcW w:w="3168" w:type="dxa"/>
            <w:shd w:val="clear" w:color="auto" w:fill="F0F2F5"/>
            <w:tcMar>
              <w:top w:w="100" w:type="dxa"/>
              <w:left w:w="150" w:type="dxa"/>
              <w:bottom w:w="100" w:type="dxa"/>
              <w:right w:w="150" w:type="dxa"/>
            </w:tcMar>
          </w:tcPr>
          <w:p>
            <w:pPr>
              <w:jc w:val="left"/>
            </w:pPr>
            <w:r>
              <w:rPr>
                <w:rFonts w:ascii="Times New Roman" w:hAnsi="Times New Roman"/>
                <w:sz w:val="21"/>
              </w:rPr>
              <w:t>/api/v1/slots/available</w:t>
            </w:r>
          </w:p>
        </w:tc>
        <w:tc>
          <w:tcPr>
            <w:tcW w:w="1728" w:type="dxa"/>
            <w:shd w:val="clear" w:color="auto" w:fill="F0F2F5"/>
            <w:tcMar>
              <w:top w:w="100" w:type="dxa"/>
              <w:left w:w="150" w:type="dxa"/>
              <w:bottom w:w="100" w:type="dxa"/>
              <w:right w:w="150" w:type="dxa"/>
            </w:tcMar>
          </w:tcPr>
          <w:p>
            <w:pPr>
              <w:jc w:val="left"/>
            </w:pPr>
            <w:r>
              <w:rPr>
                <w:rFonts w:ascii="Times New Roman" w:hAnsi="Times New Roman"/>
                <w:sz w:val="21"/>
              </w:rPr>
              <w:t>ADMIN, DRIVER</w:t>
            </w:r>
          </w:p>
        </w:tc>
        <w:tc>
          <w:tcPr>
            <w:tcW w:w="4032" w:type="dxa"/>
            <w:shd w:val="clear" w:color="auto" w:fill="F0F2F5"/>
            <w:tcMar>
              <w:top w:w="100" w:type="dxa"/>
              <w:left w:w="150" w:type="dxa"/>
              <w:bottom w:w="100" w:type="dxa"/>
              <w:right w:w="150" w:type="dxa"/>
            </w:tcMar>
          </w:tcPr>
          <w:p>
            <w:pPr>
              <w:jc w:val="left"/>
            </w:pPr>
            <w:r>
              <w:rPr>
                <w:rFonts w:ascii="Times New Roman" w:hAnsi="Times New Roman"/>
                <w:sz w:val="21"/>
              </w:rPr>
              <w:t>Lấy danh sách các ô đỗ xe còn trống</w:t>
            </w:r>
          </w:p>
        </w:tc>
      </w:tr>
      <w:tr>
        <w:trPr>
          <w:jc w:val="center"/>
        </w:trPr>
        <w:tc>
          <w:tcPr>
            <w:tcW w:w="1152" w:type="dxa"/>
            <w:tcMar>
              <w:top w:w="100" w:type="dxa"/>
              <w:left w:w="150" w:type="dxa"/>
              <w:bottom w:w="100" w:type="dxa"/>
              <w:right w:w="150" w:type="dxa"/>
            </w:tcMar>
          </w:tcPr>
          <w:p>
            <w:pPr>
              <w:jc w:val="left"/>
            </w:pPr>
            <w:r>
              <w:rPr>
                <w:rFonts w:ascii="Times New Roman" w:hAnsi="Times New Roman"/>
                <w:sz w:val="21"/>
              </w:rPr>
              <w:t>GET</w:t>
            </w:r>
          </w:p>
        </w:tc>
        <w:tc>
          <w:tcPr>
            <w:tcW w:w="3168" w:type="dxa"/>
            <w:tcMar>
              <w:top w:w="100" w:type="dxa"/>
              <w:left w:w="150" w:type="dxa"/>
              <w:bottom w:w="100" w:type="dxa"/>
              <w:right w:w="150" w:type="dxa"/>
            </w:tcMar>
          </w:tcPr>
          <w:p>
            <w:pPr>
              <w:jc w:val="left"/>
            </w:pPr>
            <w:r>
              <w:rPr>
                <w:rFonts w:ascii="Times New Roman" w:hAnsi="Times New Roman"/>
                <w:sz w:val="21"/>
              </w:rPr>
              <w:t>/api/v1/slots/{id}</w:t>
            </w:r>
          </w:p>
        </w:tc>
        <w:tc>
          <w:tcPr>
            <w:tcW w:w="1728" w:type="dxa"/>
            <w:tcMar>
              <w:top w:w="100" w:type="dxa"/>
              <w:left w:w="150" w:type="dxa"/>
              <w:bottom w:w="100" w:type="dxa"/>
              <w:right w:w="150" w:type="dxa"/>
            </w:tcMar>
          </w:tcPr>
          <w:p>
            <w:pPr>
              <w:jc w:val="left"/>
            </w:pPr>
            <w:r>
              <w:rPr>
                <w:rFonts w:ascii="Times New Roman" w:hAnsi="Times New Roman"/>
                <w:sz w:val="21"/>
              </w:rPr>
              <w:t>ADMIN, DRIVER</w:t>
            </w:r>
          </w:p>
        </w:tc>
        <w:tc>
          <w:tcPr>
            <w:tcW w:w="4032" w:type="dxa"/>
            <w:tcMar>
              <w:top w:w="100" w:type="dxa"/>
              <w:left w:w="150" w:type="dxa"/>
              <w:bottom w:w="100" w:type="dxa"/>
              <w:right w:w="150" w:type="dxa"/>
            </w:tcMar>
          </w:tcPr>
          <w:p>
            <w:pPr>
              <w:jc w:val="left"/>
            </w:pPr>
            <w:r>
              <w:rPr>
                <w:rFonts w:ascii="Times New Roman" w:hAnsi="Times New Roman"/>
                <w:sz w:val="21"/>
              </w:rPr>
              <w:t>Lấy thông tin chi tiết của một ô đỗ</w:t>
            </w:r>
          </w:p>
        </w:tc>
      </w:tr>
      <w:tr>
        <w:tblPrEx>
          <w:tblCellMar>
            <w:top w:w="0" w:type="dxa"/>
            <w:left w:w="108" w:type="dxa"/>
            <w:bottom w:w="0" w:type="dxa"/>
            <w:right w:w="108" w:type="dxa"/>
          </w:tblCellMar>
        </w:tblPrEx>
        <w:trPr>
          <w:jc w:val="center"/>
        </w:trPr>
        <w:tc>
          <w:tcPr>
            <w:tcW w:w="1152" w:type="dxa"/>
            <w:shd w:val="clear" w:color="auto" w:fill="F0F2F5"/>
            <w:tcMar>
              <w:top w:w="100" w:type="dxa"/>
              <w:left w:w="150" w:type="dxa"/>
              <w:bottom w:w="100" w:type="dxa"/>
              <w:right w:w="150" w:type="dxa"/>
            </w:tcMar>
          </w:tcPr>
          <w:p>
            <w:pPr>
              <w:jc w:val="left"/>
            </w:pPr>
            <w:r>
              <w:rPr>
                <w:rFonts w:ascii="Times New Roman" w:hAnsi="Times New Roman"/>
                <w:sz w:val="21"/>
              </w:rPr>
              <w:t>POST</w:t>
            </w:r>
          </w:p>
        </w:tc>
        <w:tc>
          <w:tcPr>
            <w:tcW w:w="3168" w:type="dxa"/>
            <w:shd w:val="clear" w:color="auto" w:fill="F0F2F5"/>
            <w:tcMar>
              <w:top w:w="100" w:type="dxa"/>
              <w:left w:w="150" w:type="dxa"/>
              <w:bottom w:w="100" w:type="dxa"/>
              <w:right w:w="150" w:type="dxa"/>
            </w:tcMar>
          </w:tcPr>
          <w:p>
            <w:pPr>
              <w:jc w:val="left"/>
            </w:pPr>
            <w:r>
              <w:rPr>
                <w:rFonts w:ascii="Times New Roman" w:hAnsi="Times New Roman"/>
                <w:sz w:val="21"/>
              </w:rPr>
              <w:t>/api/v1/bookings</w:t>
            </w:r>
          </w:p>
        </w:tc>
        <w:tc>
          <w:tcPr>
            <w:tcW w:w="1728" w:type="dxa"/>
            <w:shd w:val="clear" w:color="auto" w:fill="F0F2F5"/>
            <w:tcMar>
              <w:top w:w="100" w:type="dxa"/>
              <w:left w:w="150" w:type="dxa"/>
              <w:bottom w:w="100" w:type="dxa"/>
              <w:right w:w="150" w:type="dxa"/>
            </w:tcMar>
          </w:tcPr>
          <w:p>
            <w:pPr>
              <w:jc w:val="left"/>
            </w:pPr>
            <w:r>
              <w:rPr>
                <w:rFonts w:ascii="Times New Roman" w:hAnsi="Times New Roman"/>
                <w:sz w:val="21"/>
              </w:rPr>
              <w:t>DRIVER</w:t>
            </w:r>
          </w:p>
        </w:tc>
        <w:tc>
          <w:tcPr>
            <w:tcW w:w="4032" w:type="dxa"/>
            <w:shd w:val="clear" w:color="auto" w:fill="F0F2F5"/>
            <w:tcMar>
              <w:top w:w="100" w:type="dxa"/>
              <w:left w:w="150" w:type="dxa"/>
              <w:bottom w:w="100" w:type="dxa"/>
              <w:right w:w="150" w:type="dxa"/>
            </w:tcMar>
          </w:tcPr>
          <w:p>
            <w:pPr>
              <w:jc w:val="left"/>
            </w:pPr>
            <w:r>
              <w:rPr>
                <w:rFonts w:ascii="Times New Roman" w:hAnsi="Times New Roman"/>
                <w:sz w:val="21"/>
              </w:rPr>
              <w:t>Tạo đặt chỗ đỗ xe mới (Pessimistic Lock)</w:t>
            </w:r>
          </w:p>
        </w:tc>
      </w:tr>
      <w:tr>
        <w:tblPrEx>
          <w:tblCellMar>
            <w:top w:w="0" w:type="dxa"/>
            <w:left w:w="108" w:type="dxa"/>
            <w:bottom w:w="0" w:type="dxa"/>
            <w:right w:w="108" w:type="dxa"/>
          </w:tblCellMar>
        </w:tblPrEx>
        <w:trPr>
          <w:jc w:val="center"/>
        </w:trPr>
        <w:tc>
          <w:tcPr>
            <w:tcW w:w="1152" w:type="dxa"/>
            <w:tcMar>
              <w:top w:w="100" w:type="dxa"/>
              <w:left w:w="150" w:type="dxa"/>
              <w:bottom w:w="100" w:type="dxa"/>
              <w:right w:w="150" w:type="dxa"/>
            </w:tcMar>
          </w:tcPr>
          <w:p>
            <w:pPr>
              <w:jc w:val="left"/>
            </w:pPr>
            <w:r>
              <w:rPr>
                <w:rFonts w:ascii="Times New Roman" w:hAnsi="Times New Roman"/>
                <w:sz w:val="21"/>
              </w:rPr>
              <w:t>GET</w:t>
            </w:r>
          </w:p>
        </w:tc>
        <w:tc>
          <w:tcPr>
            <w:tcW w:w="3168" w:type="dxa"/>
            <w:tcMar>
              <w:top w:w="100" w:type="dxa"/>
              <w:left w:w="150" w:type="dxa"/>
              <w:bottom w:w="100" w:type="dxa"/>
              <w:right w:w="150" w:type="dxa"/>
            </w:tcMar>
          </w:tcPr>
          <w:p>
            <w:pPr>
              <w:jc w:val="left"/>
            </w:pPr>
            <w:r>
              <w:rPr>
                <w:rFonts w:ascii="Times New Roman" w:hAnsi="Times New Roman"/>
                <w:sz w:val="21"/>
              </w:rPr>
              <w:t>/api/v1/bookings/my</w:t>
            </w:r>
          </w:p>
        </w:tc>
        <w:tc>
          <w:tcPr>
            <w:tcW w:w="1728" w:type="dxa"/>
            <w:tcMar>
              <w:top w:w="100" w:type="dxa"/>
              <w:left w:w="150" w:type="dxa"/>
              <w:bottom w:w="100" w:type="dxa"/>
              <w:right w:w="150" w:type="dxa"/>
            </w:tcMar>
          </w:tcPr>
          <w:p>
            <w:pPr>
              <w:jc w:val="left"/>
            </w:pPr>
            <w:r>
              <w:rPr>
                <w:rFonts w:ascii="Times New Roman" w:hAnsi="Times New Roman"/>
                <w:sz w:val="21"/>
              </w:rPr>
              <w:t>DRIVER</w:t>
            </w:r>
          </w:p>
        </w:tc>
        <w:tc>
          <w:tcPr>
            <w:tcW w:w="4032" w:type="dxa"/>
            <w:tcMar>
              <w:top w:w="100" w:type="dxa"/>
              <w:left w:w="150" w:type="dxa"/>
              <w:bottom w:w="100" w:type="dxa"/>
              <w:right w:w="150" w:type="dxa"/>
            </w:tcMar>
          </w:tcPr>
          <w:p>
            <w:pPr>
              <w:jc w:val="left"/>
            </w:pPr>
            <w:r>
              <w:rPr>
                <w:rFonts w:ascii="Times New Roman" w:hAnsi="Times New Roman"/>
                <w:sz w:val="21"/>
              </w:rPr>
              <w:t>Lấy danh sách đặt chỗ của tài xế hiện tại</w:t>
            </w:r>
          </w:p>
        </w:tc>
      </w:tr>
      <w:tr>
        <w:tblPrEx>
          <w:tblCellMar>
            <w:top w:w="0" w:type="dxa"/>
            <w:left w:w="108" w:type="dxa"/>
            <w:bottom w:w="0" w:type="dxa"/>
            <w:right w:w="108" w:type="dxa"/>
          </w:tblCellMar>
        </w:tblPrEx>
        <w:trPr>
          <w:jc w:val="center"/>
        </w:trPr>
        <w:tc>
          <w:tcPr>
            <w:tcW w:w="1152" w:type="dxa"/>
            <w:shd w:val="clear" w:color="auto" w:fill="F0F2F5"/>
            <w:tcMar>
              <w:top w:w="100" w:type="dxa"/>
              <w:left w:w="150" w:type="dxa"/>
              <w:bottom w:w="100" w:type="dxa"/>
              <w:right w:w="150" w:type="dxa"/>
            </w:tcMar>
          </w:tcPr>
          <w:p>
            <w:pPr>
              <w:jc w:val="left"/>
            </w:pPr>
            <w:r>
              <w:rPr>
                <w:rFonts w:ascii="Times New Roman" w:hAnsi="Times New Roman"/>
                <w:sz w:val="21"/>
              </w:rPr>
              <w:t>GET</w:t>
            </w:r>
          </w:p>
        </w:tc>
        <w:tc>
          <w:tcPr>
            <w:tcW w:w="3168" w:type="dxa"/>
            <w:shd w:val="clear" w:color="auto" w:fill="F0F2F5"/>
            <w:tcMar>
              <w:top w:w="100" w:type="dxa"/>
              <w:left w:w="150" w:type="dxa"/>
              <w:bottom w:w="100" w:type="dxa"/>
              <w:right w:w="150" w:type="dxa"/>
            </w:tcMar>
          </w:tcPr>
          <w:p>
            <w:pPr>
              <w:jc w:val="left"/>
            </w:pPr>
            <w:r>
              <w:rPr>
                <w:rFonts w:ascii="Times New Roman" w:hAnsi="Times New Roman"/>
                <w:sz w:val="21"/>
              </w:rPr>
              <w:t>/api/v1/bookings/{id}</w:t>
            </w:r>
          </w:p>
        </w:tc>
        <w:tc>
          <w:tcPr>
            <w:tcW w:w="1728" w:type="dxa"/>
            <w:shd w:val="clear" w:color="auto" w:fill="F0F2F5"/>
            <w:tcMar>
              <w:top w:w="100" w:type="dxa"/>
              <w:left w:w="150" w:type="dxa"/>
              <w:bottom w:w="100" w:type="dxa"/>
              <w:right w:w="150" w:type="dxa"/>
            </w:tcMar>
          </w:tcPr>
          <w:p>
            <w:pPr>
              <w:jc w:val="left"/>
            </w:pPr>
            <w:r>
              <w:rPr>
                <w:rFonts w:ascii="Times New Roman" w:hAnsi="Times New Roman"/>
                <w:sz w:val="21"/>
              </w:rPr>
              <w:t>ADMIN, DRIVER</w:t>
            </w:r>
          </w:p>
        </w:tc>
        <w:tc>
          <w:tcPr>
            <w:tcW w:w="4032" w:type="dxa"/>
            <w:shd w:val="clear" w:color="auto" w:fill="F0F2F5"/>
            <w:tcMar>
              <w:top w:w="100" w:type="dxa"/>
              <w:left w:w="150" w:type="dxa"/>
              <w:bottom w:w="100" w:type="dxa"/>
              <w:right w:w="150" w:type="dxa"/>
            </w:tcMar>
          </w:tcPr>
          <w:p>
            <w:pPr>
              <w:jc w:val="left"/>
            </w:pPr>
            <w:r>
              <w:rPr>
                <w:rFonts w:ascii="Times New Roman" w:hAnsi="Times New Roman"/>
                <w:sz w:val="21"/>
              </w:rPr>
              <w:t>Xem thông tin chi tiết một booking</w:t>
            </w:r>
          </w:p>
        </w:tc>
      </w:tr>
      <w:tr>
        <w:trPr>
          <w:jc w:val="center"/>
        </w:trPr>
        <w:tc>
          <w:tcPr>
            <w:tcW w:w="1152" w:type="dxa"/>
            <w:tcMar>
              <w:top w:w="100" w:type="dxa"/>
              <w:left w:w="150" w:type="dxa"/>
              <w:bottom w:w="100" w:type="dxa"/>
              <w:right w:w="150" w:type="dxa"/>
            </w:tcMar>
          </w:tcPr>
          <w:p>
            <w:pPr>
              <w:jc w:val="left"/>
            </w:pPr>
            <w:r>
              <w:rPr>
                <w:rFonts w:ascii="Times New Roman" w:hAnsi="Times New Roman"/>
                <w:sz w:val="21"/>
              </w:rPr>
              <w:t>POST</w:t>
            </w:r>
          </w:p>
        </w:tc>
        <w:tc>
          <w:tcPr>
            <w:tcW w:w="3168" w:type="dxa"/>
            <w:tcMar>
              <w:top w:w="100" w:type="dxa"/>
              <w:left w:w="150" w:type="dxa"/>
              <w:bottom w:w="100" w:type="dxa"/>
              <w:right w:w="150" w:type="dxa"/>
            </w:tcMar>
          </w:tcPr>
          <w:p>
            <w:pPr>
              <w:jc w:val="left"/>
            </w:pPr>
            <w:r>
              <w:rPr>
                <w:rFonts w:ascii="Times New Roman" w:hAnsi="Times New Roman"/>
                <w:sz w:val="21"/>
              </w:rPr>
              <w:t>/api/v1/bookings/{id}/cancel</w:t>
            </w:r>
          </w:p>
        </w:tc>
        <w:tc>
          <w:tcPr>
            <w:tcW w:w="1728" w:type="dxa"/>
            <w:tcMar>
              <w:top w:w="100" w:type="dxa"/>
              <w:left w:w="150" w:type="dxa"/>
              <w:bottom w:w="100" w:type="dxa"/>
              <w:right w:w="150" w:type="dxa"/>
            </w:tcMar>
          </w:tcPr>
          <w:p>
            <w:pPr>
              <w:jc w:val="left"/>
            </w:pPr>
            <w:r>
              <w:rPr>
                <w:rFonts w:ascii="Times New Roman" w:hAnsi="Times New Roman"/>
                <w:sz w:val="21"/>
              </w:rPr>
              <w:t>DRIVER</w:t>
            </w:r>
          </w:p>
        </w:tc>
        <w:tc>
          <w:tcPr>
            <w:tcW w:w="4032" w:type="dxa"/>
            <w:tcMar>
              <w:top w:w="100" w:type="dxa"/>
              <w:left w:w="150" w:type="dxa"/>
              <w:bottom w:w="100" w:type="dxa"/>
              <w:right w:w="150" w:type="dxa"/>
            </w:tcMar>
          </w:tcPr>
          <w:p>
            <w:pPr>
              <w:jc w:val="left"/>
            </w:pPr>
            <w:r>
              <w:rPr>
                <w:rFonts w:ascii="Times New Roman" w:hAnsi="Times New Roman"/>
                <w:sz w:val="21"/>
              </w:rPr>
              <w:t>Hủy lượt đặt chỗ đỗ xe</w:t>
            </w:r>
          </w:p>
        </w:tc>
      </w:tr>
      <w:tr>
        <w:tblPrEx>
          <w:tblCellMar>
            <w:top w:w="0" w:type="dxa"/>
            <w:left w:w="108" w:type="dxa"/>
            <w:bottom w:w="0" w:type="dxa"/>
            <w:right w:w="108" w:type="dxa"/>
          </w:tblCellMar>
        </w:tblPrEx>
        <w:trPr>
          <w:jc w:val="center"/>
        </w:trPr>
        <w:tc>
          <w:tcPr>
            <w:tcW w:w="1152" w:type="dxa"/>
            <w:shd w:val="clear" w:color="auto" w:fill="F0F2F5"/>
            <w:tcMar>
              <w:top w:w="100" w:type="dxa"/>
              <w:left w:w="150" w:type="dxa"/>
              <w:bottom w:w="100" w:type="dxa"/>
              <w:right w:w="150" w:type="dxa"/>
            </w:tcMar>
          </w:tcPr>
          <w:p>
            <w:pPr>
              <w:jc w:val="left"/>
            </w:pPr>
            <w:r>
              <w:rPr>
                <w:rFonts w:ascii="Times New Roman" w:hAnsi="Times New Roman"/>
                <w:sz w:val="21"/>
              </w:rPr>
              <w:t>POST</w:t>
            </w:r>
          </w:p>
        </w:tc>
        <w:tc>
          <w:tcPr>
            <w:tcW w:w="3168" w:type="dxa"/>
            <w:shd w:val="clear" w:color="auto" w:fill="F0F2F5"/>
            <w:tcMar>
              <w:top w:w="100" w:type="dxa"/>
              <w:left w:w="150" w:type="dxa"/>
              <w:bottom w:w="100" w:type="dxa"/>
              <w:right w:w="150" w:type="dxa"/>
            </w:tcMar>
          </w:tcPr>
          <w:p>
            <w:pPr>
              <w:jc w:val="left"/>
            </w:pPr>
            <w:r>
              <w:rPr>
                <w:rFonts w:ascii="Times New Roman" w:hAnsi="Times New Roman"/>
                <w:sz w:val="21"/>
              </w:rPr>
              <w:t>/api/v1/bookings/{id}/check-in</w:t>
            </w:r>
          </w:p>
        </w:tc>
        <w:tc>
          <w:tcPr>
            <w:tcW w:w="1728" w:type="dxa"/>
            <w:shd w:val="clear" w:color="auto" w:fill="F0F2F5"/>
            <w:tcMar>
              <w:top w:w="100" w:type="dxa"/>
              <w:left w:w="150" w:type="dxa"/>
              <w:bottom w:w="100" w:type="dxa"/>
              <w:right w:w="150" w:type="dxa"/>
            </w:tcMar>
          </w:tcPr>
          <w:p>
            <w:pPr>
              <w:jc w:val="left"/>
            </w:pPr>
            <w:r>
              <w:rPr>
                <w:rFonts w:ascii="Times New Roman" w:hAnsi="Times New Roman"/>
                <w:sz w:val="21"/>
              </w:rPr>
              <w:t>ADMIN</w:t>
            </w:r>
          </w:p>
        </w:tc>
        <w:tc>
          <w:tcPr>
            <w:tcW w:w="4032" w:type="dxa"/>
            <w:shd w:val="clear" w:color="auto" w:fill="F0F2F5"/>
            <w:tcMar>
              <w:top w:w="100" w:type="dxa"/>
              <w:left w:w="150" w:type="dxa"/>
              <w:bottom w:w="100" w:type="dxa"/>
              <w:right w:w="150" w:type="dxa"/>
            </w:tcMar>
          </w:tcPr>
          <w:p>
            <w:pPr>
              <w:jc w:val="left"/>
            </w:pPr>
            <w:r>
              <w:rPr>
                <w:rFonts w:ascii="Times New Roman" w:hAnsi="Times New Roman"/>
                <w:sz w:val="21"/>
              </w:rPr>
              <w:t>Xác nhận xe vào bãi</w:t>
            </w:r>
          </w:p>
        </w:tc>
      </w:tr>
      <w:tr>
        <w:tblPrEx>
          <w:tblCellMar>
            <w:top w:w="0" w:type="dxa"/>
            <w:left w:w="108" w:type="dxa"/>
            <w:bottom w:w="0" w:type="dxa"/>
            <w:right w:w="108" w:type="dxa"/>
          </w:tblCellMar>
        </w:tblPrEx>
        <w:trPr>
          <w:jc w:val="center"/>
        </w:trPr>
        <w:tc>
          <w:tcPr>
            <w:tcW w:w="1152" w:type="dxa"/>
            <w:tcMar>
              <w:top w:w="100" w:type="dxa"/>
              <w:left w:w="150" w:type="dxa"/>
              <w:bottom w:w="100" w:type="dxa"/>
              <w:right w:w="150" w:type="dxa"/>
            </w:tcMar>
          </w:tcPr>
          <w:p>
            <w:pPr>
              <w:jc w:val="left"/>
            </w:pPr>
            <w:r>
              <w:rPr>
                <w:rFonts w:ascii="Times New Roman" w:hAnsi="Times New Roman"/>
                <w:sz w:val="21"/>
              </w:rPr>
              <w:t>POST</w:t>
            </w:r>
          </w:p>
        </w:tc>
        <w:tc>
          <w:tcPr>
            <w:tcW w:w="3168" w:type="dxa"/>
            <w:tcMar>
              <w:top w:w="100" w:type="dxa"/>
              <w:left w:w="150" w:type="dxa"/>
              <w:bottom w:w="100" w:type="dxa"/>
              <w:right w:w="150" w:type="dxa"/>
            </w:tcMar>
          </w:tcPr>
          <w:p>
            <w:pPr>
              <w:jc w:val="left"/>
            </w:pPr>
            <w:r>
              <w:rPr>
                <w:rFonts w:ascii="Times New Roman" w:hAnsi="Times New Roman"/>
                <w:sz w:val="21"/>
              </w:rPr>
              <w:t>/api/v1/bookings/{id}/check-out</w:t>
            </w:r>
          </w:p>
        </w:tc>
        <w:tc>
          <w:tcPr>
            <w:tcW w:w="1728" w:type="dxa"/>
            <w:tcMar>
              <w:top w:w="100" w:type="dxa"/>
              <w:left w:w="150" w:type="dxa"/>
              <w:bottom w:w="100" w:type="dxa"/>
              <w:right w:w="150" w:type="dxa"/>
            </w:tcMar>
          </w:tcPr>
          <w:p>
            <w:pPr>
              <w:jc w:val="left"/>
            </w:pPr>
            <w:r>
              <w:rPr>
                <w:rFonts w:ascii="Times New Roman" w:hAnsi="Times New Roman"/>
                <w:sz w:val="21"/>
              </w:rPr>
              <w:t>ADMIN</w:t>
            </w:r>
          </w:p>
        </w:tc>
        <w:tc>
          <w:tcPr>
            <w:tcW w:w="4032" w:type="dxa"/>
            <w:tcMar>
              <w:top w:w="100" w:type="dxa"/>
              <w:left w:w="150" w:type="dxa"/>
              <w:bottom w:w="100" w:type="dxa"/>
              <w:right w:w="150" w:type="dxa"/>
            </w:tcMar>
          </w:tcPr>
          <w:p>
            <w:pPr>
              <w:jc w:val="left"/>
            </w:pPr>
            <w:r>
              <w:rPr>
                <w:rFonts w:ascii="Times New Roman" w:hAnsi="Times New Roman"/>
                <w:sz w:val="21"/>
              </w:rPr>
              <w:t>Xác nhận xe ra bãi, khấu trừ tiền ví</w:t>
            </w:r>
          </w:p>
        </w:tc>
      </w:tr>
      <w:tr>
        <w:tblPrEx>
          <w:tblCellMar>
            <w:top w:w="0" w:type="dxa"/>
            <w:left w:w="108" w:type="dxa"/>
            <w:bottom w:w="0" w:type="dxa"/>
            <w:right w:w="108" w:type="dxa"/>
          </w:tblCellMar>
        </w:tblPrEx>
        <w:trPr>
          <w:jc w:val="center"/>
        </w:trPr>
        <w:tc>
          <w:tcPr>
            <w:tcW w:w="1152" w:type="dxa"/>
            <w:shd w:val="clear" w:color="auto" w:fill="F0F2F5"/>
            <w:tcMar>
              <w:top w:w="100" w:type="dxa"/>
              <w:left w:w="150" w:type="dxa"/>
              <w:bottom w:w="100" w:type="dxa"/>
              <w:right w:w="150" w:type="dxa"/>
            </w:tcMar>
          </w:tcPr>
          <w:p>
            <w:pPr>
              <w:jc w:val="left"/>
            </w:pPr>
            <w:r>
              <w:rPr>
                <w:rFonts w:ascii="Times New Roman" w:hAnsi="Times New Roman"/>
                <w:sz w:val="21"/>
              </w:rPr>
              <w:t>GET</w:t>
            </w:r>
          </w:p>
        </w:tc>
        <w:tc>
          <w:tcPr>
            <w:tcW w:w="3168" w:type="dxa"/>
            <w:shd w:val="clear" w:color="auto" w:fill="F0F2F5"/>
            <w:tcMar>
              <w:top w:w="100" w:type="dxa"/>
              <w:left w:w="150" w:type="dxa"/>
              <w:bottom w:w="100" w:type="dxa"/>
              <w:right w:w="150" w:type="dxa"/>
            </w:tcMar>
          </w:tcPr>
          <w:p>
            <w:pPr>
              <w:jc w:val="left"/>
            </w:pPr>
            <w:r>
              <w:rPr>
                <w:rFonts w:ascii="Times New Roman" w:hAnsi="Times New Roman"/>
                <w:sz w:val="21"/>
              </w:rPr>
              <w:t>/api/v1/wallet/balance</w:t>
            </w:r>
          </w:p>
        </w:tc>
        <w:tc>
          <w:tcPr>
            <w:tcW w:w="1728" w:type="dxa"/>
            <w:shd w:val="clear" w:color="auto" w:fill="F0F2F5"/>
            <w:tcMar>
              <w:top w:w="100" w:type="dxa"/>
              <w:left w:w="150" w:type="dxa"/>
              <w:bottom w:w="100" w:type="dxa"/>
              <w:right w:w="150" w:type="dxa"/>
            </w:tcMar>
          </w:tcPr>
          <w:p>
            <w:pPr>
              <w:jc w:val="left"/>
            </w:pPr>
            <w:r>
              <w:rPr>
                <w:rFonts w:ascii="Times New Roman" w:hAnsi="Times New Roman"/>
                <w:sz w:val="21"/>
              </w:rPr>
              <w:t>DRIVER</w:t>
            </w:r>
          </w:p>
        </w:tc>
        <w:tc>
          <w:tcPr>
            <w:tcW w:w="4032" w:type="dxa"/>
            <w:shd w:val="clear" w:color="auto" w:fill="F0F2F5"/>
            <w:tcMar>
              <w:top w:w="100" w:type="dxa"/>
              <w:left w:w="150" w:type="dxa"/>
              <w:bottom w:w="100" w:type="dxa"/>
              <w:right w:w="150" w:type="dxa"/>
            </w:tcMar>
          </w:tcPr>
          <w:p>
            <w:pPr>
              <w:jc w:val="left"/>
            </w:pPr>
            <w:r>
              <w:rPr>
                <w:rFonts w:ascii="Times New Roman" w:hAnsi="Times New Roman"/>
                <w:sz w:val="21"/>
              </w:rPr>
              <w:t>Lấy số dư tài khoản ví điện tử</w:t>
            </w:r>
          </w:p>
        </w:tc>
      </w:tr>
      <w:tr>
        <w:trPr>
          <w:jc w:val="center"/>
        </w:trPr>
        <w:tc>
          <w:tcPr>
            <w:tcW w:w="1152" w:type="dxa"/>
            <w:tcMar>
              <w:top w:w="100" w:type="dxa"/>
              <w:left w:w="150" w:type="dxa"/>
              <w:bottom w:w="100" w:type="dxa"/>
              <w:right w:w="150" w:type="dxa"/>
            </w:tcMar>
          </w:tcPr>
          <w:p>
            <w:pPr>
              <w:jc w:val="left"/>
            </w:pPr>
            <w:r>
              <w:rPr>
                <w:rFonts w:ascii="Times New Roman" w:hAnsi="Times New Roman"/>
                <w:sz w:val="21"/>
              </w:rPr>
              <w:t>POST</w:t>
            </w:r>
          </w:p>
        </w:tc>
        <w:tc>
          <w:tcPr>
            <w:tcW w:w="3168" w:type="dxa"/>
            <w:tcMar>
              <w:top w:w="100" w:type="dxa"/>
              <w:left w:w="150" w:type="dxa"/>
              <w:bottom w:w="100" w:type="dxa"/>
              <w:right w:w="150" w:type="dxa"/>
            </w:tcMar>
          </w:tcPr>
          <w:p>
            <w:pPr>
              <w:jc w:val="left"/>
            </w:pPr>
            <w:r>
              <w:rPr>
                <w:rFonts w:ascii="Times New Roman" w:hAnsi="Times New Roman"/>
                <w:sz w:val="21"/>
              </w:rPr>
              <w:t>/api/v1/wallet/topup</w:t>
            </w:r>
          </w:p>
        </w:tc>
        <w:tc>
          <w:tcPr>
            <w:tcW w:w="1728" w:type="dxa"/>
            <w:tcMar>
              <w:top w:w="100" w:type="dxa"/>
              <w:left w:w="150" w:type="dxa"/>
              <w:bottom w:w="100" w:type="dxa"/>
              <w:right w:w="150" w:type="dxa"/>
            </w:tcMar>
          </w:tcPr>
          <w:p>
            <w:pPr>
              <w:jc w:val="left"/>
            </w:pPr>
            <w:r>
              <w:rPr>
                <w:rFonts w:ascii="Times New Roman" w:hAnsi="Times New Roman"/>
                <w:sz w:val="21"/>
              </w:rPr>
              <w:t>DRIVER</w:t>
            </w:r>
          </w:p>
        </w:tc>
        <w:tc>
          <w:tcPr>
            <w:tcW w:w="4032" w:type="dxa"/>
            <w:tcMar>
              <w:top w:w="100" w:type="dxa"/>
              <w:left w:w="150" w:type="dxa"/>
              <w:bottom w:w="100" w:type="dxa"/>
              <w:right w:w="150" w:type="dxa"/>
            </w:tcMar>
          </w:tcPr>
          <w:p>
            <w:pPr>
              <w:jc w:val="left"/>
            </w:pPr>
            <w:r>
              <w:rPr>
                <w:rFonts w:ascii="Times New Roman" w:hAnsi="Times New Roman"/>
                <w:sz w:val="21"/>
              </w:rPr>
              <w:t>Nạp tiền vào tài khoản ví của tài xế</w:t>
            </w:r>
          </w:p>
        </w:tc>
      </w:tr>
      <w:tr>
        <w:tblPrEx>
          <w:tblCellMar>
            <w:top w:w="0" w:type="dxa"/>
            <w:left w:w="108" w:type="dxa"/>
            <w:bottom w:w="0" w:type="dxa"/>
            <w:right w:w="108" w:type="dxa"/>
          </w:tblCellMar>
        </w:tblPrEx>
        <w:trPr>
          <w:jc w:val="center"/>
        </w:trPr>
        <w:tc>
          <w:tcPr>
            <w:tcW w:w="1152" w:type="dxa"/>
            <w:shd w:val="clear" w:color="auto" w:fill="F0F2F5"/>
            <w:tcMar>
              <w:top w:w="100" w:type="dxa"/>
              <w:left w:w="150" w:type="dxa"/>
              <w:bottom w:w="100" w:type="dxa"/>
              <w:right w:w="150" w:type="dxa"/>
            </w:tcMar>
          </w:tcPr>
          <w:p>
            <w:pPr>
              <w:jc w:val="left"/>
            </w:pPr>
            <w:r>
              <w:rPr>
                <w:rFonts w:ascii="Times New Roman" w:hAnsi="Times New Roman"/>
                <w:sz w:val="21"/>
              </w:rPr>
              <w:t>GET</w:t>
            </w:r>
          </w:p>
        </w:tc>
        <w:tc>
          <w:tcPr>
            <w:tcW w:w="3168" w:type="dxa"/>
            <w:shd w:val="clear" w:color="auto" w:fill="F0F2F5"/>
            <w:tcMar>
              <w:top w:w="100" w:type="dxa"/>
              <w:left w:w="150" w:type="dxa"/>
              <w:bottom w:w="100" w:type="dxa"/>
              <w:right w:w="150" w:type="dxa"/>
            </w:tcMar>
          </w:tcPr>
          <w:p>
            <w:pPr>
              <w:jc w:val="left"/>
            </w:pPr>
            <w:r>
              <w:rPr>
                <w:rFonts w:ascii="Times New Roman" w:hAnsi="Times New Roman"/>
                <w:sz w:val="21"/>
              </w:rPr>
              <w:t>/api/v1/transactions/my</w:t>
            </w:r>
          </w:p>
        </w:tc>
        <w:tc>
          <w:tcPr>
            <w:tcW w:w="1728" w:type="dxa"/>
            <w:shd w:val="clear" w:color="auto" w:fill="F0F2F5"/>
            <w:tcMar>
              <w:top w:w="100" w:type="dxa"/>
              <w:left w:w="150" w:type="dxa"/>
              <w:bottom w:w="100" w:type="dxa"/>
              <w:right w:w="150" w:type="dxa"/>
            </w:tcMar>
          </w:tcPr>
          <w:p>
            <w:pPr>
              <w:jc w:val="left"/>
            </w:pPr>
            <w:r>
              <w:rPr>
                <w:rFonts w:ascii="Times New Roman" w:hAnsi="Times New Roman"/>
                <w:sz w:val="21"/>
              </w:rPr>
              <w:t>DRIVER</w:t>
            </w:r>
          </w:p>
        </w:tc>
        <w:tc>
          <w:tcPr>
            <w:tcW w:w="4032" w:type="dxa"/>
            <w:shd w:val="clear" w:color="auto" w:fill="F0F2F5"/>
            <w:tcMar>
              <w:top w:w="100" w:type="dxa"/>
              <w:left w:w="150" w:type="dxa"/>
              <w:bottom w:w="100" w:type="dxa"/>
              <w:right w:w="150" w:type="dxa"/>
            </w:tcMar>
          </w:tcPr>
          <w:p>
            <w:pPr>
              <w:jc w:val="left"/>
            </w:pPr>
            <w:r>
              <w:rPr>
                <w:rFonts w:ascii="Times New Roman" w:hAnsi="Times New Roman"/>
                <w:sz w:val="21"/>
              </w:rPr>
              <w:t>Xem lịch sử nạp/trừ tiền</w:t>
            </w:r>
          </w:p>
        </w:tc>
      </w:tr>
      <w:tr>
        <w:tblPrEx>
          <w:tblCellMar>
            <w:top w:w="0" w:type="dxa"/>
            <w:left w:w="108" w:type="dxa"/>
            <w:bottom w:w="0" w:type="dxa"/>
            <w:right w:w="108" w:type="dxa"/>
          </w:tblCellMar>
        </w:tblPrEx>
        <w:trPr>
          <w:jc w:val="center"/>
        </w:trPr>
        <w:tc>
          <w:tcPr>
            <w:tcW w:w="1152" w:type="dxa"/>
            <w:tcMar>
              <w:top w:w="100" w:type="dxa"/>
              <w:left w:w="150" w:type="dxa"/>
              <w:bottom w:w="100" w:type="dxa"/>
              <w:right w:w="150" w:type="dxa"/>
            </w:tcMar>
          </w:tcPr>
          <w:p>
            <w:pPr>
              <w:jc w:val="left"/>
            </w:pPr>
            <w:r>
              <w:rPr>
                <w:rFonts w:ascii="Times New Roman" w:hAnsi="Times New Roman"/>
                <w:sz w:val="21"/>
              </w:rPr>
              <w:t>GET</w:t>
            </w:r>
          </w:p>
        </w:tc>
        <w:tc>
          <w:tcPr>
            <w:tcW w:w="3168" w:type="dxa"/>
            <w:tcMar>
              <w:top w:w="100" w:type="dxa"/>
              <w:left w:w="150" w:type="dxa"/>
              <w:bottom w:w="100" w:type="dxa"/>
              <w:right w:w="150" w:type="dxa"/>
            </w:tcMar>
          </w:tcPr>
          <w:p>
            <w:pPr>
              <w:jc w:val="left"/>
            </w:pPr>
            <w:r>
              <w:rPr>
                <w:rFonts w:ascii="Times New Roman" w:hAnsi="Times New Roman"/>
                <w:sz w:val="21"/>
              </w:rPr>
              <w:t>/api/v1/vehicles/my</w:t>
            </w:r>
          </w:p>
        </w:tc>
        <w:tc>
          <w:tcPr>
            <w:tcW w:w="1728" w:type="dxa"/>
            <w:tcMar>
              <w:top w:w="100" w:type="dxa"/>
              <w:left w:w="150" w:type="dxa"/>
              <w:bottom w:w="100" w:type="dxa"/>
              <w:right w:w="150" w:type="dxa"/>
            </w:tcMar>
          </w:tcPr>
          <w:p>
            <w:pPr>
              <w:jc w:val="left"/>
            </w:pPr>
            <w:r>
              <w:rPr>
                <w:rFonts w:ascii="Times New Roman" w:hAnsi="Times New Roman"/>
                <w:sz w:val="21"/>
              </w:rPr>
              <w:t>DRIVER</w:t>
            </w:r>
          </w:p>
        </w:tc>
        <w:tc>
          <w:tcPr>
            <w:tcW w:w="4032" w:type="dxa"/>
            <w:tcMar>
              <w:top w:w="100" w:type="dxa"/>
              <w:left w:w="150" w:type="dxa"/>
              <w:bottom w:w="100" w:type="dxa"/>
              <w:right w:w="150" w:type="dxa"/>
            </w:tcMar>
          </w:tcPr>
          <w:p>
            <w:pPr>
              <w:jc w:val="left"/>
            </w:pPr>
            <w:r>
              <w:rPr>
                <w:rFonts w:ascii="Times New Roman" w:hAnsi="Times New Roman"/>
                <w:sz w:val="21"/>
              </w:rPr>
              <w:t>Xem danh sách xe đã đăng ký</w:t>
            </w:r>
          </w:p>
        </w:tc>
      </w:tr>
      <w:tr>
        <w:tblPrEx>
          <w:tblCellMar>
            <w:top w:w="0" w:type="dxa"/>
            <w:left w:w="108" w:type="dxa"/>
            <w:bottom w:w="0" w:type="dxa"/>
            <w:right w:w="108" w:type="dxa"/>
          </w:tblCellMar>
        </w:tblPrEx>
        <w:trPr>
          <w:jc w:val="center"/>
        </w:trPr>
        <w:tc>
          <w:tcPr>
            <w:tcW w:w="1152" w:type="dxa"/>
            <w:shd w:val="clear" w:color="auto" w:fill="F0F2F5"/>
            <w:tcMar>
              <w:top w:w="100" w:type="dxa"/>
              <w:left w:w="150" w:type="dxa"/>
              <w:bottom w:w="100" w:type="dxa"/>
              <w:right w:w="150" w:type="dxa"/>
            </w:tcMar>
          </w:tcPr>
          <w:p>
            <w:pPr>
              <w:jc w:val="left"/>
            </w:pPr>
            <w:r>
              <w:rPr>
                <w:rFonts w:ascii="Times New Roman" w:hAnsi="Times New Roman"/>
                <w:sz w:val="21"/>
              </w:rPr>
              <w:t>POST</w:t>
            </w:r>
          </w:p>
        </w:tc>
        <w:tc>
          <w:tcPr>
            <w:tcW w:w="3168" w:type="dxa"/>
            <w:shd w:val="clear" w:color="auto" w:fill="F0F2F5"/>
            <w:tcMar>
              <w:top w:w="100" w:type="dxa"/>
              <w:left w:w="150" w:type="dxa"/>
              <w:bottom w:w="100" w:type="dxa"/>
              <w:right w:w="150" w:type="dxa"/>
            </w:tcMar>
          </w:tcPr>
          <w:p>
            <w:pPr>
              <w:jc w:val="left"/>
            </w:pPr>
            <w:r>
              <w:rPr>
                <w:rFonts w:ascii="Times New Roman" w:hAnsi="Times New Roman"/>
                <w:sz w:val="21"/>
              </w:rPr>
              <w:t>/api/v1/vehicles</w:t>
            </w:r>
          </w:p>
        </w:tc>
        <w:tc>
          <w:tcPr>
            <w:tcW w:w="1728" w:type="dxa"/>
            <w:shd w:val="clear" w:color="auto" w:fill="F0F2F5"/>
            <w:tcMar>
              <w:top w:w="100" w:type="dxa"/>
              <w:left w:w="150" w:type="dxa"/>
              <w:bottom w:w="100" w:type="dxa"/>
              <w:right w:w="150" w:type="dxa"/>
            </w:tcMar>
          </w:tcPr>
          <w:p>
            <w:pPr>
              <w:jc w:val="left"/>
            </w:pPr>
            <w:r>
              <w:rPr>
                <w:rFonts w:ascii="Times New Roman" w:hAnsi="Times New Roman"/>
                <w:sz w:val="21"/>
              </w:rPr>
              <w:t>DRIVER</w:t>
            </w:r>
          </w:p>
        </w:tc>
        <w:tc>
          <w:tcPr>
            <w:tcW w:w="4032" w:type="dxa"/>
            <w:shd w:val="clear" w:color="auto" w:fill="F0F2F5"/>
            <w:tcMar>
              <w:top w:w="100" w:type="dxa"/>
              <w:left w:w="150" w:type="dxa"/>
              <w:bottom w:w="100" w:type="dxa"/>
              <w:right w:w="150" w:type="dxa"/>
            </w:tcMar>
          </w:tcPr>
          <w:p>
            <w:pPr>
              <w:jc w:val="left"/>
            </w:pPr>
            <w:r>
              <w:rPr>
                <w:rFonts w:ascii="Times New Roman" w:hAnsi="Times New Roman"/>
                <w:sz w:val="21"/>
              </w:rPr>
              <w:t>Đăng ký thêm phương tiện mới</w:t>
            </w:r>
          </w:p>
        </w:tc>
      </w:tr>
      <w:tr>
        <w:trPr>
          <w:jc w:val="center"/>
        </w:trPr>
        <w:tc>
          <w:tcPr>
            <w:tcW w:w="1152" w:type="dxa"/>
            <w:tcMar>
              <w:top w:w="100" w:type="dxa"/>
              <w:left w:w="150" w:type="dxa"/>
              <w:bottom w:w="100" w:type="dxa"/>
              <w:right w:w="150" w:type="dxa"/>
            </w:tcMar>
          </w:tcPr>
          <w:p>
            <w:pPr>
              <w:jc w:val="left"/>
            </w:pPr>
            <w:r>
              <w:rPr>
                <w:rFonts w:ascii="Times New Roman" w:hAnsi="Times New Roman"/>
                <w:sz w:val="21"/>
              </w:rPr>
              <w:t>DELETE</w:t>
            </w:r>
          </w:p>
        </w:tc>
        <w:tc>
          <w:tcPr>
            <w:tcW w:w="3168" w:type="dxa"/>
            <w:tcMar>
              <w:top w:w="100" w:type="dxa"/>
              <w:left w:w="150" w:type="dxa"/>
              <w:bottom w:w="100" w:type="dxa"/>
              <w:right w:w="150" w:type="dxa"/>
            </w:tcMar>
          </w:tcPr>
          <w:p>
            <w:pPr>
              <w:jc w:val="left"/>
            </w:pPr>
            <w:r>
              <w:rPr>
                <w:rFonts w:ascii="Times New Roman" w:hAnsi="Times New Roman"/>
                <w:sz w:val="21"/>
              </w:rPr>
              <w:t>/api/v1/vehicles/{id}</w:t>
            </w:r>
          </w:p>
        </w:tc>
        <w:tc>
          <w:tcPr>
            <w:tcW w:w="1728" w:type="dxa"/>
            <w:tcMar>
              <w:top w:w="100" w:type="dxa"/>
              <w:left w:w="150" w:type="dxa"/>
              <w:bottom w:w="100" w:type="dxa"/>
              <w:right w:w="150" w:type="dxa"/>
            </w:tcMar>
          </w:tcPr>
          <w:p>
            <w:pPr>
              <w:jc w:val="left"/>
            </w:pPr>
            <w:r>
              <w:rPr>
                <w:rFonts w:ascii="Times New Roman" w:hAnsi="Times New Roman"/>
                <w:sz w:val="21"/>
              </w:rPr>
              <w:t>DRIVER</w:t>
            </w:r>
          </w:p>
        </w:tc>
        <w:tc>
          <w:tcPr>
            <w:tcW w:w="4032" w:type="dxa"/>
            <w:tcMar>
              <w:top w:w="100" w:type="dxa"/>
              <w:left w:w="150" w:type="dxa"/>
              <w:bottom w:w="100" w:type="dxa"/>
              <w:right w:w="150" w:type="dxa"/>
            </w:tcMar>
          </w:tcPr>
          <w:p>
            <w:pPr>
              <w:jc w:val="left"/>
            </w:pPr>
            <w:r>
              <w:rPr>
                <w:rFonts w:ascii="Times New Roman" w:hAnsi="Times New Roman"/>
                <w:sz w:val="21"/>
              </w:rPr>
              <w:t>Xóa phương tiện đăng ký</w:t>
            </w:r>
          </w:p>
        </w:tc>
      </w:tr>
      <w:tr>
        <w:tblPrEx>
          <w:tblCellMar>
            <w:top w:w="0" w:type="dxa"/>
            <w:left w:w="108" w:type="dxa"/>
            <w:bottom w:w="0" w:type="dxa"/>
            <w:right w:w="108" w:type="dxa"/>
          </w:tblCellMar>
        </w:tblPrEx>
        <w:trPr>
          <w:jc w:val="center"/>
        </w:trPr>
        <w:tc>
          <w:tcPr>
            <w:tcW w:w="1152" w:type="dxa"/>
            <w:shd w:val="clear" w:color="auto" w:fill="F0F2F5"/>
            <w:tcMar>
              <w:top w:w="100" w:type="dxa"/>
              <w:left w:w="150" w:type="dxa"/>
              <w:bottom w:w="100" w:type="dxa"/>
              <w:right w:w="150" w:type="dxa"/>
            </w:tcMar>
          </w:tcPr>
          <w:p>
            <w:pPr>
              <w:jc w:val="left"/>
            </w:pPr>
            <w:r>
              <w:rPr>
                <w:rFonts w:ascii="Times New Roman" w:hAnsi="Times New Roman"/>
                <w:sz w:val="21"/>
              </w:rPr>
              <w:t>GET</w:t>
            </w:r>
          </w:p>
        </w:tc>
        <w:tc>
          <w:tcPr>
            <w:tcW w:w="3168" w:type="dxa"/>
            <w:shd w:val="clear" w:color="auto" w:fill="F0F2F5"/>
            <w:tcMar>
              <w:top w:w="100" w:type="dxa"/>
              <w:left w:w="150" w:type="dxa"/>
              <w:bottom w:w="100" w:type="dxa"/>
              <w:right w:w="150" w:type="dxa"/>
            </w:tcMar>
          </w:tcPr>
          <w:p>
            <w:pPr>
              <w:jc w:val="left"/>
            </w:pPr>
            <w:r>
              <w:rPr>
                <w:rFonts w:ascii="Times New Roman" w:hAnsi="Times New Roman"/>
                <w:sz w:val="21"/>
              </w:rPr>
              <w:t>/api/v1/admin/dashboard</w:t>
            </w:r>
          </w:p>
        </w:tc>
        <w:tc>
          <w:tcPr>
            <w:tcW w:w="1728" w:type="dxa"/>
            <w:shd w:val="clear" w:color="auto" w:fill="F0F2F5"/>
            <w:tcMar>
              <w:top w:w="100" w:type="dxa"/>
              <w:left w:w="150" w:type="dxa"/>
              <w:bottom w:w="100" w:type="dxa"/>
              <w:right w:w="150" w:type="dxa"/>
            </w:tcMar>
          </w:tcPr>
          <w:p>
            <w:pPr>
              <w:jc w:val="left"/>
            </w:pPr>
            <w:r>
              <w:rPr>
                <w:rFonts w:ascii="Times New Roman" w:hAnsi="Times New Roman"/>
                <w:sz w:val="21"/>
              </w:rPr>
              <w:t>ADMIN</w:t>
            </w:r>
          </w:p>
        </w:tc>
        <w:tc>
          <w:tcPr>
            <w:tcW w:w="4032" w:type="dxa"/>
            <w:shd w:val="clear" w:color="auto" w:fill="F0F2F5"/>
            <w:tcMar>
              <w:top w:w="100" w:type="dxa"/>
              <w:left w:w="150" w:type="dxa"/>
              <w:bottom w:w="100" w:type="dxa"/>
              <w:right w:w="150" w:type="dxa"/>
            </w:tcMar>
          </w:tcPr>
          <w:p>
            <w:pPr>
              <w:jc w:val="left"/>
            </w:pPr>
            <w:r>
              <w:rPr>
                <w:rFonts w:ascii="Times New Roman" w:hAnsi="Times New Roman"/>
                <w:sz w:val="21"/>
              </w:rPr>
              <w:t>Lấy thông số thống kê tổng quan bãi xe</w:t>
            </w:r>
          </w:p>
        </w:tc>
      </w:tr>
      <w:tr>
        <w:tblPrEx>
          <w:tblCellMar>
            <w:top w:w="0" w:type="dxa"/>
            <w:left w:w="108" w:type="dxa"/>
            <w:bottom w:w="0" w:type="dxa"/>
            <w:right w:w="108" w:type="dxa"/>
          </w:tblCellMar>
        </w:tblPrEx>
        <w:trPr>
          <w:jc w:val="center"/>
        </w:trPr>
        <w:tc>
          <w:tcPr>
            <w:tcW w:w="1152" w:type="dxa"/>
            <w:tcMar>
              <w:top w:w="100" w:type="dxa"/>
              <w:left w:w="150" w:type="dxa"/>
              <w:bottom w:w="100" w:type="dxa"/>
              <w:right w:w="150" w:type="dxa"/>
            </w:tcMar>
          </w:tcPr>
          <w:p>
            <w:pPr>
              <w:jc w:val="left"/>
            </w:pPr>
            <w:r>
              <w:rPr>
                <w:rFonts w:ascii="Times New Roman" w:hAnsi="Times New Roman"/>
                <w:sz w:val="21"/>
              </w:rPr>
              <w:t>GET</w:t>
            </w:r>
          </w:p>
        </w:tc>
        <w:tc>
          <w:tcPr>
            <w:tcW w:w="3168" w:type="dxa"/>
            <w:tcMar>
              <w:top w:w="100" w:type="dxa"/>
              <w:left w:w="150" w:type="dxa"/>
              <w:bottom w:w="100" w:type="dxa"/>
              <w:right w:w="150" w:type="dxa"/>
            </w:tcMar>
          </w:tcPr>
          <w:p>
            <w:pPr>
              <w:jc w:val="left"/>
            </w:pPr>
            <w:r>
              <w:rPr>
                <w:rFonts w:ascii="Times New Roman" w:hAnsi="Times New Roman"/>
                <w:sz w:val="21"/>
              </w:rPr>
              <w:t>/api/v1/admin/revenue</w:t>
            </w:r>
          </w:p>
        </w:tc>
        <w:tc>
          <w:tcPr>
            <w:tcW w:w="1728" w:type="dxa"/>
            <w:tcMar>
              <w:top w:w="100" w:type="dxa"/>
              <w:left w:w="150" w:type="dxa"/>
              <w:bottom w:w="100" w:type="dxa"/>
              <w:right w:w="150" w:type="dxa"/>
            </w:tcMar>
          </w:tcPr>
          <w:p>
            <w:pPr>
              <w:jc w:val="left"/>
            </w:pPr>
            <w:r>
              <w:rPr>
                <w:rFonts w:ascii="Times New Roman" w:hAnsi="Times New Roman"/>
                <w:sz w:val="21"/>
              </w:rPr>
              <w:t>ADMIN</w:t>
            </w:r>
          </w:p>
        </w:tc>
        <w:tc>
          <w:tcPr>
            <w:tcW w:w="4032" w:type="dxa"/>
            <w:tcMar>
              <w:top w:w="100" w:type="dxa"/>
              <w:left w:w="150" w:type="dxa"/>
              <w:bottom w:w="100" w:type="dxa"/>
              <w:right w:w="150" w:type="dxa"/>
            </w:tcMar>
          </w:tcPr>
          <w:p>
            <w:pPr>
              <w:jc w:val="left"/>
            </w:pPr>
            <w:r>
              <w:rPr>
                <w:rFonts w:ascii="Times New Roman" w:hAnsi="Times New Roman"/>
                <w:sz w:val="21"/>
              </w:rPr>
              <w:t>Lấy báo cáo doanh thu bãi đỗ theo ngày</w:t>
            </w:r>
          </w:p>
        </w:tc>
      </w:tr>
      <w:tr>
        <w:tblPrEx>
          <w:tblCellMar>
            <w:top w:w="0" w:type="dxa"/>
            <w:left w:w="108" w:type="dxa"/>
            <w:bottom w:w="0" w:type="dxa"/>
            <w:right w:w="108" w:type="dxa"/>
          </w:tblCellMar>
        </w:tblPrEx>
        <w:trPr>
          <w:jc w:val="center"/>
        </w:trPr>
        <w:tc>
          <w:tcPr>
            <w:tcW w:w="1152" w:type="dxa"/>
            <w:shd w:val="clear" w:color="auto" w:fill="F0F2F5"/>
            <w:tcMar>
              <w:top w:w="100" w:type="dxa"/>
              <w:left w:w="150" w:type="dxa"/>
              <w:bottom w:w="100" w:type="dxa"/>
              <w:right w:w="150" w:type="dxa"/>
            </w:tcMar>
          </w:tcPr>
          <w:p>
            <w:pPr>
              <w:jc w:val="left"/>
            </w:pPr>
            <w:r>
              <w:rPr>
                <w:rFonts w:ascii="Times New Roman" w:hAnsi="Times New Roman"/>
                <w:sz w:val="21"/>
              </w:rPr>
              <w:t>GET</w:t>
            </w:r>
          </w:p>
        </w:tc>
        <w:tc>
          <w:tcPr>
            <w:tcW w:w="3168" w:type="dxa"/>
            <w:shd w:val="clear" w:color="auto" w:fill="F0F2F5"/>
            <w:tcMar>
              <w:top w:w="100" w:type="dxa"/>
              <w:left w:w="150" w:type="dxa"/>
              <w:bottom w:w="100" w:type="dxa"/>
              <w:right w:w="150" w:type="dxa"/>
            </w:tcMar>
          </w:tcPr>
          <w:p>
            <w:pPr>
              <w:jc w:val="left"/>
            </w:pPr>
            <w:r>
              <w:rPr>
                <w:rFonts w:ascii="Times New Roman" w:hAnsi="Times New Roman"/>
                <w:sz w:val="21"/>
              </w:rPr>
              <w:t>/api/v1/admin/users</w:t>
            </w:r>
          </w:p>
        </w:tc>
        <w:tc>
          <w:tcPr>
            <w:tcW w:w="1728" w:type="dxa"/>
            <w:shd w:val="clear" w:color="auto" w:fill="F0F2F5"/>
            <w:tcMar>
              <w:top w:w="100" w:type="dxa"/>
              <w:left w:w="150" w:type="dxa"/>
              <w:bottom w:w="100" w:type="dxa"/>
              <w:right w:w="150" w:type="dxa"/>
            </w:tcMar>
          </w:tcPr>
          <w:p>
            <w:pPr>
              <w:jc w:val="left"/>
            </w:pPr>
            <w:r>
              <w:rPr>
                <w:rFonts w:ascii="Times New Roman" w:hAnsi="Times New Roman"/>
                <w:sz w:val="21"/>
              </w:rPr>
              <w:t>ADMIN</w:t>
            </w:r>
          </w:p>
        </w:tc>
        <w:tc>
          <w:tcPr>
            <w:tcW w:w="4032" w:type="dxa"/>
            <w:shd w:val="clear" w:color="auto" w:fill="F0F2F5"/>
            <w:tcMar>
              <w:top w:w="100" w:type="dxa"/>
              <w:left w:w="150" w:type="dxa"/>
              <w:bottom w:w="100" w:type="dxa"/>
              <w:right w:w="150" w:type="dxa"/>
            </w:tcMar>
          </w:tcPr>
          <w:p>
            <w:pPr>
              <w:jc w:val="left"/>
            </w:pPr>
            <w:r>
              <w:rPr>
                <w:rFonts w:ascii="Times New Roman" w:hAnsi="Times New Roman"/>
                <w:sz w:val="21"/>
              </w:rPr>
              <w:t>Xem danh sách toàn bộ người dùng</w:t>
            </w:r>
          </w:p>
        </w:tc>
      </w:tr>
      <w:tr>
        <w:trPr>
          <w:jc w:val="center"/>
        </w:trPr>
        <w:tc>
          <w:tcPr>
            <w:tcW w:w="1152" w:type="dxa"/>
            <w:tcMar>
              <w:top w:w="100" w:type="dxa"/>
              <w:left w:w="150" w:type="dxa"/>
              <w:bottom w:w="100" w:type="dxa"/>
              <w:right w:w="150" w:type="dxa"/>
            </w:tcMar>
          </w:tcPr>
          <w:p>
            <w:pPr>
              <w:jc w:val="left"/>
            </w:pPr>
            <w:r>
              <w:rPr>
                <w:rFonts w:ascii="Times New Roman" w:hAnsi="Times New Roman"/>
                <w:sz w:val="21"/>
              </w:rPr>
              <w:t>PUT</w:t>
            </w:r>
          </w:p>
        </w:tc>
        <w:tc>
          <w:tcPr>
            <w:tcW w:w="3168" w:type="dxa"/>
            <w:tcMar>
              <w:top w:w="100" w:type="dxa"/>
              <w:left w:w="150" w:type="dxa"/>
              <w:bottom w:w="100" w:type="dxa"/>
              <w:right w:w="150" w:type="dxa"/>
            </w:tcMar>
          </w:tcPr>
          <w:p>
            <w:pPr>
              <w:jc w:val="left"/>
            </w:pPr>
            <w:r>
              <w:rPr>
                <w:rFonts w:ascii="Times New Roman" w:hAnsi="Times New Roman"/>
                <w:sz w:val="21"/>
              </w:rPr>
              <w:t>/api/v1/admin/users/{id}/toggle-active</w:t>
            </w:r>
          </w:p>
        </w:tc>
        <w:tc>
          <w:tcPr>
            <w:tcW w:w="1728" w:type="dxa"/>
            <w:tcMar>
              <w:top w:w="100" w:type="dxa"/>
              <w:left w:w="150" w:type="dxa"/>
              <w:bottom w:w="100" w:type="dxa"/>
              <w:right w:w="150" w:type="dxa"/>
            </w:tcMar>
          </w:tcPr>
          <w:p>
            <w:pPr>
              <w:jc w:val="left"/>
            </w:pPr>
            <w:r>
              <w:rPr>
                <w:rFonts w:ascii="Times New Roman" w:hAnsi="Times New Roman"/>
                <w:sz w:val="21"/>
              </w:rPr>
              <w:t>ADMIN</w:t>
            </w:r>
          </w:p>
        </w:tc>
        <w:tc>
          <w:tcPr>
            <w:tcW w:w="4032" w:type="dxa"/>
            <w:tcMar>
              <w:top w:w="100" w:type="dxa"/>
              <w:left w:w="150" w:type="dxa"/>
              <w:bottom w:w="100" w:type="dxa"/>
              <w:right w:w="150" w:type="dxa"/>
            </w:tcMar>
          </w:tcPr>
          <w:p>
            <w:pPr>
              <w:jc w:val="left"/>
            </w:pPr>
            <w:r>
              <w:rPr>
                <w:rFonts w:ascii="Times New Roman" w:hAnsi="Times New Roman"/>
                <w:sz w:val="21"/>
              </w:rPr>
              <w:t>Khóa/mở khóa tài khoản người dùng</w:t>
            </w:r>
          </w:p>
        </w:tc>
      </w:tr>
      <w:tr>
        <w:tblPrEx>
          <w:tblCellMar>
            <w:top w:w="0" w:type="dxa"/>
            <w:left w:w="108" w:type="dxa"/>
            <w:bottom w:w="0" w:type="dxa"/>
            <w:right w:w="108" w:type="dxa"/>
          </w:tblCellMar>
        </w:tblPrEx>
        <w:trPr>
          <w:jc w:val="center"/>
        </w:trPr>
        <w:tc>
          <w:tcPr>
            <w:tcW w:w="1152" w:type="dxa"/>
            <w:shd w:val="clear" w:color="auto" w:fill="F0F2F5"/>
            <w:tcMar>
              <w:top w:w="100" w:type="dxa"/>
              <w:left w:w="150" w:type="dxa"/>
              <w:bottom w:w="100" w:type="dxa"/>
              <w:right w:w="150" w:type="dxa"/>
            </w:tcMar>
          </w:tcPr>
          <w:p>
            <w:pPr>
              <w:jc w:val="left"/>
            </w:pPr>
            <w:r>
              <w:rPr>
                <w:rFonts w:ascii="Times New Roman" w:hAnsi="Times New Roman"/>
                <w:sz w:val="21"/>
              </w:rPr>
              <w:t>GET</w:t>
            </w:r>
          </w:p>
        </w:tc>
        <w:tc>
          <w:tcPr>
            <w:tcW w:w="3168" w:type="dxa"/>
            <w:shd w:val="clear" w:color="auto" w:fill="F0F2F5"/>
            <w:tcMar>
              <w:top w:w="100" w:type="dxa"/>
              <w:left w:w="150" w:type="dxa"/>
              <w:bottom w:w="100" w:type="dxa"/>
              <w:right w:w="150" w:type="dxa"/>
            </w:tcMar>
          </w:tcPr>
          <w:p>
            <w:pPr>
              <w:jc w:val="left"/>
            </w:pPr>
            <w:r>
              <w:rPr>
                <w:rFonts w:ascii="Times New Roman" w:hAnsi="Times New Roman"/>
                <w:sz w:val="21"/>
              </w:rPr>
              <w:t>/api/v1/admin/devices</w:t>
            </w:r>
          </w:p>
        </w:tc>
        <w:tc>
          <w:tcPr>
            <w:tcW w:w="1728" w:type="dxa"/>
            <w:shd w:val="clear" w:color="auto" w:fill="F0F2F5"/>
            <w:tcMar>
              <w:top w:w="100" w:type="dxa"/>
              <w:left w:w="150" w:type="dxa"/>
              <w:bottom w:w="100" w:type="dxa"/>
              <w:right w:w="150" w:type="dxa"/>
            </w:tcMar>
          </w:tcPr>
          <w:p>
            <w:pPr>
              <w:jc w:val="left"/>
            </w:pPr>
            <w:r>
              <w:rPr>
                <w:rFonts w:ascii="Times New Roman" w:hAnsi="Times New Roman"/>
                <w:sz w:val="21"/>
              </w:rPr>
              <w:t>ADMIN</w:t>
            </w:r>
          </w:p>
        </w:tc>
        <w:tc>
          <w:tcPr>
            <w:tcW w:w="4032" w:type="dxa"/>
            <w:shd w:val="clear" w:color="auto" w:fill="F0F2F5"/>
            <w:tcMar>
              <w:top w:w="100" w:type="dxa"/>
              <w:left w:w="150" w:type="dxa"/>
              <w:bottom w:w="100" w:type="dxa"/>
              <w:right w:w="150" w:type="dxa"/>
            </w:tcMar>
          </w:tcPr>
          <w:p>
            <w:pPr>
              <w:jc w:val="left"/>
            </w:pPr>
            <w:r>
              <w:rPr>
                <w:rFonts w:ascii="Times New Roman" w:hAnsi="Times New Roman"/>
                <w:sz w:val="21"/>
              </w:rPr>
              <w:t>Giám sát trạng thái thiết bị IoT</w:t>
            </w:r>
          </w:p>
        </w:tc>
      </w:tr>
      <w:tr>
        <w:tblPrEx>
          <w:tblCellMar>
            <w:top w:w="0" w:type="dxa"/>
            <w:left w:w="108" w:type="dxa"/>
            <w:bottom w:w="0" w:type="dxa"/>
            <w:right w:w="108" w:type="dxa"/>
          </w:tblCellMar>
        </w:tblPrEx>
        <w:trPr>
          <w:jc w:val="center"/>
        </w:trPr>
        <w:tc>
          <w:tcPr>
            <w:tcW w:w="1152" w:type="dxa"/>
            <w:tcMar>
              <w:top w:w="100" w:type="dxa"/>
              <w:left w:w="150" w:type="dxa"/>
              <w:bottom w:w="100" w:type="dxa"/>
              <w:right w:w="150" w:type="dxa"/>
            </w:tcMar>
          </w:tcPr>
          <w:p>
            <w:pPr>
              <w:jc w:val="left"/>
            </w:pPr>
            <w:r>
              <w:rPr>
                <w:rFonts w:ascii="Times New Roman" w:hAnsi="Times New Roman"/>
                <w:sz w:val="21"/>
              </w:rPr>
              <w:t>POST</w:t>
            </w:r>
          </w:p>
        </w:tc>
        <w:tc>
          <w:tcPr>
            <w:tcW w:w="3168" w:type="dxa"/>
            <w:tcMar>
              <w:top w:w="100" w:type="dxa"/>
              <w:left w:w="150" w:type="dxa"/>
              <w:bottom w:w="100" w:type="dxa"/>
              <w:right w:w="150" w:type="dxa"/>
            </w:tcMar>
          </w:tcPr>
          <w:p>
            <w:pPr>
              <w:jc w:val="left"/>
            </w:pPr>
            <w:r>
              <w:rPr>
                <w:rFonts w:ascii="Times New Roman" w:hAnsi="Times New Roman"/>
                <w:sz w:val="21"/>
              </w:rPr>
              <w:t>/api/v1/admin/gate/{id}/control</w:t>
            </w:r>
          </w:p>
        </w:tc>
        <w:tc>
          <w:tcPr>
            <w:tcW w:w="1728" w:type="dxa"/>
            <w:tcMar>
              <w:top w:w="100" w:type="dxa"/>
              <w:left w:w="150" w:type="dxa"/>
              <w:bottom w:w="100" w:type="dxa"/>
              <w:right w:w="150" w:type="dxa"/>
            </w:tcMar>
          </w:tcPr>
          <w:p>
            <w:pPr>
              <w:jc w:val="left"/>
            </w:pPr>
            <w:r>
              <w:rPr>
                <w:rFonts w:ascii="Times New Roman" w:hAnsi="Times New Roman"/>
                <w:sz w:val="21"/>
              </w:rPr>
              <w:t>ADMIN</w:t>
            </w:r>
          </w:p>
        </w:tc>
        <w:tc>
          <w:tcPr>
            <w:tcW w:w="4032" w:type="dxa"/>
            <w:tcMar>
              <w:top w:w="100" w:type="dxa"/>
              <w:left w:w="150" w:type="dxa"/>
              <w:bottom w:w="100" w:type="dxa"/>
              <w:right w:w="150" w:type="dxa"/>
            </w:tcMar>
          </w:tcPr>
          <w:p>
            <w:pPr>
              <w:jc w:val="left"/>
            </w:pPr>
            <w:r>
              <w:rPr>
                <w:rFonts w:ascii="Times New Roman" w:hAnsi="Times New Roman"/>
                <w:sz w:val="21"/>
              </w:rPr>
              <w:t>Điều khiển đóng/mở barrier qua MQTT</w:t>
            </w:r>
          </w:p>
        </w:tc>
      </w:tr>
      <w:tr>
        <w:tblPrEx>
          <w:tblCellMar>
            <w:top w:w="0" w:type="dxa"/>
            <w:left w:w="108" w:type="dxa"/>
            <w:bottom w:w="0" w:type="dxa"/>
            <w:right w:w="108" w:type="dxa"/>
          </w:tblCellMar>
        </w:tblPrEx>
        <w:trPr>
          <w:jc w:val="center"/>
        </w:trPr>
        <w:tc>
          <w:tcPr>
            <w:tcW w:w="1152" w:type="dxa"/>
            <w:shd w:val="clear" w:color="auto" w:fill="F0F2F5"/>
            <w:tcMar>
              <w:top w:w="100" w:type="dxa"/>
              <w:left w:w="150" w:type="dxa"/>
              <w:bottom w:w="100" w:type="dxa"/>
              <w:right w:w="150" w:type="dxa"/>
            </w:tcMar>
          </w:tcPr>
          <w:p>
            <w:pPr>
              <w:jc w:val="left"/>
            </w:pPr>
            <w:r>
              <w:rPr>
                <w:rFonts w:ascii="Times New Roman" w:hAnsi="Times New Roman"/>
                <w:sz w:val="21"/>
              </w:rPr>
              <w:t>GET</w:t>
            </w:r>
          </w:p>
        </w:tc>
        <w:tc>
          <w:tcPr>
            <w:tcW w:w="3168" w:type="dxa"/>
            <w:shd w:val="clear" w:color="auto" w:fill="F0F2F5"/>
            <w:tcMar>
              <w:top w:w="100" w:type="dxa"/>
              <w:left w:w="150" w:type="dxa"/>
              <w:bottom w:w="100" w:type="dxa"/>
              <w:right w:w="150" w:type="dxa"/>
            </w:tcMar>
          </w:tcPr>
          <w:p>
            <w:pPr>
              <w:jc w:val="left"/>
            </w:pPr>
            <w:r>
              <w:rPr>
                <w:rFonts w:ascii="Times New Roman" w:hAnsi="Times New Roman"/>
                <w:sz w:val="21"/>
              </w:rPr>
              <w:t>/api/v1/admin/audit-logs</w:t>
            </w:r>
          </w:p>
        </w:tc>
        <w:tc>
          <w:tcPr>
            <w:tcW w:w="1728" w:type="dxa"/>
            <w:shd w:val="clear" w:color="auto" w:fill="F0F2F5"/>
            <w:tcMar>
              <w:top w:w="100" w:type="dxa"/>
              <w:left w:w="150" w:type="dxa"/>
              <w:bottom w:w="100" w:type="dxa"/>
              <w:right w:w="150" w:type="dxa"/>
            </w:tcMar>
          </w:tcPr>
          <w:p>
            <w:pPr>
              <w:jc w:val="left"/>
            </w:pPr>
            <w:r>
              <w:rPr>
                <w:rFonts w:ascii="Times New Roman" w:hAnsi="Times New Roman"/>
                <w:sz w:val="21"/>
              </w:rPr>
              <w:t>ADMIN</w:t>
            </w:r>
          </w:p>
        </w:tc>
        <w:tc>
          <w:tcPr>
            <w:tcW w:w="4032" w:type="dxa"/>
            <w:shd w:val="clear" w:color="auto" w:fill="F0F2F5"/>
            <w:tcMar>
              <w:top w:w="100" w:type="dxa"/>
              <w:left w:w="150" w:type="dxa"/>
              <w:bottom w:w="100" w:type="dxa"/>
              <w:right w:w="150" w:type="dxa"/>
            </w:tcMar>
          </w:tcPr>
          <w:p>
            <w:pPr>
              <w:jc w:val="left"/>
            </w:pPr>
            <w:r>
              <w:rPr>
                <w:rFonts w:ascii="Times New Roman" w:hAnsi="Times New Roman"/>
                <w:sz w:val="21"/>
              </w:rPr>
              <w:t>Truy vấn nhật ký kiểm toán bảo mật</w:t>
            </w:r>
          </w:p>
        </w:tc>
      </w:tr>
      <w:tr>
        <w:trPr>
          <w:jc w:val="center"/>
        </w:trPr>
        <w:tc>
          <w:tcPr>
            <w:tcW w:w="1152" w:type="dxa"/>
            <w:tcMar>
              <w:top w:w="100" w:type="dxa"/>
              <w:left w:w="150" w:type="dxa"/>
              <w:bottom w:w="100" w:type="dxa"/>
              <w:right w:w="150" w:type="dxa"/>
            </w:tcMar>
          </w:tcPr>
          <w:p>
            <w:pPr>
              <w:jc w:val="left"/>
            </w:pPr>
            <w:r>
              <w:rPr>
                <w:rFonts w:ascii="Times New Roman" w:hAnsi="Times New Roman"/>
                <w:sz w:val="21"/>
              </w:rPr>
              <w:t>POST</w:t>
            </w:r>
          </w:p>
        </w:tc>
        <w:tc>
          <w:tcPr>
            <w:tcW w:w="3168" w:type="dxa"/>
            <w:tcMar>
              <w:top w:w="100" w:type="dxa"/>
              <w:left w:w="150" w:type="dxa"/>
              <w:bottom w:w="100" w:type="dxa"/>
              <w:right w:w="150" w:type="dxa"/>
            </w:tcMar>
          </w:tcPr>
          <w:p>
            <w:pPr>
              <w:jc w:val="left"/>
            </w:pPr>
            <w:r>
              <w:rPr>
                <w:rFonts w:ascii="Times New Roman" w:hAnsi="Times New Roman"/>
                <w:sz w:val="21"/>
              </w:rPr>
              <w:t>/api/v1/devices/slot-status</w:t>
            </w:r>
          </w:p>
        </w:tc>
        <w:tc>
          <w:tcPr>
            <w:tcW w:w="1728" w:type="dxa"/>
            <w:tcMar>
              <w:top w:w="100" w:type="dxa"/>
              <w:left w:w="150" w:type="dxa"/>
              <w:bottom w:w="100" w:type="dxa"/>
              <w:right w:w="150" w:type="dxa"/>
            </w:tcMar>
          </w:tcPr>
          <w:p>
            <w:pPr>
              <w:jc w:val="left"/>
            </w:pPr>
            <w:r>
              <w:rPr>
                <w:rFonts w:ascii="Times New Roman" w:hAnsi="Times New Roman"/>
                <w:sz w:val="21"/>
              </w:rPr>
              <w:t>Public / mTLS</w:t>
            </w:r>
          </w:p>
        </w:tc>
        <w:tc>
          <w:tcPr>
            <w:tcW w:w="4032" w:type="dxa"/>
            <w:tcMar>
              <w:top w:w="100" w:type="dxa"/>
              <w:left w:w="150" w:type="dxa"/>
              <w:bottom w:w="100" w:type="dxa"/>
              <w:right w:w="150" w:type="dxa"/>
            </w:tcMar>
          </w:tcPr>
          <w:p>
            <w:pPr>
              <w:jc w:val="left"/>
            </w:pPr>
            <w:r>
              <w:rPr>
                <w:rFonts w:ascii="Times New Roman" w:hAnsi="Times New Roman"/>
                <w:sz w:val="21"/>
              </w:rPr>
              <w:t>Telemetry cập nhật trạng thái ô đỗ</w:t>
            </w:r>
          </w:p>
        </w:tc>
      </w:tr>
      <w:tr>
        <w:tblPrEx>
          <w:tblCellMar>
            <w:top w:w="0" w:type="dxa"/>
            <w:left w:w="108" w:type="dxa"/>
            <w:bottom w:w="0" w:type="dxa"/>
            <w:right w:w="108" w:type="dxa"/>
          </w:tblCellMar>
        </w:tblPrEx>
        <w:trPr>
          <w:jc w:val="center"/>
        </w:trPr>
        <w:tc>
          <w:tcPr>
            <w:tcW w:w="1152" w:type="dxa"/>
            <w:shd w:val="clear" w:color="auto" w:fill="F0F2F5"/>
            <w:tcMar>
              <w:top w:w="100" w:type="dxa"/>
              <w:left w:w="150" w:type="dxa"/>
              <w:bottom w:w="100" w:type="dxa"/>
              <w:right w:w="150" w:type="dxa"/>
            </w:tcMar>
          </w:tcPr>
          <w:p>
            <w:pPr>
              <w:jc w:val="left"/>
            </w:pPr>
            <w:r>
              <w:rPr>
                <w:rFonts w:ascii="Times New Roman" w:hAnsi="Times New Roman"/>
                <w:sz w:val="21"/>
              </w:rPr>
              <w:t>POST</w:t>
            </w:r>
          </w:p>
        </w:tc>
        <w:tc>
          <w:tcPr>
            <w:tcW w:w="3168" w:type="dxa"/>
            <w:shd w:val="clear" w:color="auto" w:fill="F0F2F5"/>
            <w:tcMar>
              <w:top w:w="100" w:type="dxa"/>
              <w:left w:w="150" w:type="dxa"/>
              <w:bottom w:w="100" w:type="dxa"/>
              <w:right w:w="150" w:type="dxa"/>
            </w:tcMar>
          </w:tcPr>
          <w:p>
            <w:pPr>
              <w:jc w:val="left"/>
            </w:pPr>
            <w:r>
              <w:rPr>
                <w:rFonts w:ascii="Times New Roman" w:hAnsi="Times New Roman"/>
                <w:sz w:val="21"/>
              </w:rPr>
              <w:t>/api/v1/devices/verify-plate</w:t>
            </w:r>
          </w:p>
        </w:tc>
        <w:tc>
          <w:tcPr>
            <w:tcW w:w="1728" w:type="dxa"/>
            <w:shd w:val="clear" w:color="auto" w:fill="F0F2F5"/>
            <w:tcMar>
              <w:top w:w="100" w:type="dxa"/>
              <w:left w:w="150" w:type="dxa"/>
              <w:bottom w:w="100" w:type="dxa"/>
              <w:right w:w="150" w:type="dxa"/>
            </w:tcMar>
          </w:tcPr>
          <w:p>
            <w:pPr>
              <w:jc w:val="left"/>
            </w:pPr>
            <w:r>
              <w:rPr>
                <w:rFonts w:ascii="Times New Roman" w:hAnsi="Times New Roman"/>
                <w:sz w:val="21"/>
              </w:rPr>
              <w:t>Public / mTLS</w:t>
            </w:r>
          </w:p>
        </w:tc>
        <w:tc>
          <w:tcPr>
            <w:tcW w:w="4032" w:type="dxa"/>
            <w:shd w:val="clear" w:color="auto" w:fill="F0F2F5"/>
            <w:tcMar>
              <w:top w:w="100" w:type="dxa"/>
              <w:left w:w="150" w:type="dxa"/>
              <w:bottom w:w="100" w:type="dxa"/>
              <w:right w:w="150" w:type="dxa"/>
            </w:tcMar>
          </w:tcPr>
          <w:p>
            <w:pPr>
              <w:jc w:val="left"/>
            </w:pPr>
            <w:r>
              <w:rPr>
                <w:rFonts w:ascii="Times New Roman" w:hAnsi="Times New Roman"/>
                <w:sz w:val="21"/>
              </w:rPr>
              <w:t>RPi gửi biển số xe ANPR xác thực cổng</w:t>
            </w:r>
          </w:p>
        </w:tc>
      </w:tr>
      <w:tr>
        <w:tblPrEx>
          <w:tblCellMar>
            <w:top w:w="0" w:type="dxa"/>
            <w:left w:w="108" w:type="dxa"/>
            <w:bottom w:w="0" w:type="dxa"/>
            <w:right w:w="108" w:type="dxa"/>
          </w:tblCellMar>
        </w:tblPrEx>
        <w:trPr>
          <w:jc w:val="center"/>
        </w:trPr>
        <w:tc>
          <w:tcPr>
            <w:tcW w:w="1152" w:type="dxa"/>
            <w:tcMar>
              <w:top w:w="100" w:type="dxa"/>
              <w:left w:w="150" w:type="dxa"/>
              <w:bottom w:w="100" w:type="dxa"/>
              <w:right w:w="150" w:type="dxa"/>
            </w:tcMar>
          </w:tcPr>
          <w:p>
            <w:pPr>
              <w:jc w:val="left"/>
            </w:pPr>
            <w:r>
              <w:rPr>
                <w:rFonts w:ascii="Times New Roman" w:hAnsi="Times New Roman"/>
                <w:sz w:val="21"/>
              </w:rPr>
              <w:t>POST</w:t>
            </w:r>
          </w:p>
        </w:tc>
        <w:tc>
          <w:tcPr>
            <w:tcW w:w="3168" w:type="dxa"/>
            <w:tcMar>
              <w:top w:w="100" w:type="dxa"/>
              <w:left w:w="150" w:type="dxa"/>
              <w:bottom w:w="100" w:type="dxa"/>
              <w:right w:w="150" w:type="dxa"/>
            </w:tcMar>
          </w:tcPr>
          <w:p>
            <w:pPr>
              <w:jc w:val="left"/>
            </w:pPr>
            <w:r>
              <w:rPr>
                <w:rFonts w:ascii="Times New Roman" w:hAnsi="Times New Roman"/>
                <w:sz w:val="21"/>
              </w:rPr>
              <w:t>/api/v1/devices/verify-qr</w:t>
            </w:r>
          </w:p>
        </w:tc>
        <w:tc>
          <w:tcPr>
            <w:tcW w:w="1728" w:type="dxa"/>
            <w:tcMar>
              <w:top w:w="100" w:type="dxa"/>
              <w:left w:w="150" w:type="dxa"/>
              <w:bottom w:w="100" w:type="dxa"/>
              <w:right w:w="150" w:type="dxa"/>
            </w:tcMar>
          </w:tcPr>
          <w:p>
            <w:pPr>
              <w:jc w:val="left"/>
            </w:pPr>
            <w:r>
              <w:rPr>
                <w:rFonts w:ascii="Times New Roman" w:hAnsi="Times New Roman"/>
                <w:sz w:val="21"/>
              </w:rPr>
              <w:t>Public / mTLS</w:t>
            </w:r>
          </w:p>
        </w:tc>
        <w:tc>
          <w:tcPr>
            <w:tcW w:w="4032" w:type="dxa"/>
            <w:tcMar>
              <w:top w:w="100" w:type="dxa"/>
              <w:left w:w="150" w:type="dxa"/>
              <w:bottom w:w="100" w:type="dxa"/>
              <w:right w:w="150" w:type="dxa"/>
            </w:tcMar>
          </w:tcPr>
          <w:p>
            <w:pPr>
              <w:jc w:val="left"/>
            </w:pPr>
            <w:r>
              <w:rPr>
                <w:rFonts w:ascii="Times New Roman" w:hAnsi="Times New Roman"/>
                <w:sz w:val="21"/>
              </w:rPr>
              <w:t>RPi gửi dữ liệu QR code xác thực cổng</w:t>
            </w:r>
          </w:p>
        </w:tc>
      </w:tr>
      <w:tr>
        <w:tblPrEx>
          <w:tblCellMar>
            <w:top w:w="0" w:type="dxa"/>
            <w:left w:w="108" w:type="dxa"/>
            <w:bottom w:w="0" w:type="dxa"/>
            <w:right w:w="108" w:type="dxa"/>
          </w:tblCellMar>
        </w:tblPrEx>
        <w:trPr>
          <w:jc w:val="center"/>
        </w:trPr>
        <w:tc>
          <w:tcPr>
            <w:tcW w:w="1152" w:type="dxa"/>
            <w:shd w:val="clear" w:color="auto" w:fill="F0F2F5"/>
            <w:tcMar>
              <w:top w:w="100" w:type="dxa"/>
              <w:left w:w="150" w:type="dxa"/>
              <w:bottom w:w="100" w:type="dxa"/>
              <w:right w:w="150" w:type="dxa"/>
            </w:tcMar>
          </w:tcPr>
          <w:p>
            <w:pPr>
              <w:jc w:val="left"/>
            </w:pPr>
            <w:r>
              <w:rPr>
                <w:rFonts w:ascii="Times New Roman" w:hAnsi="Times New Roman"/>
                <w:sz w:val="21"/>
              </w:rPr>
              <w:t>POST</w:t>
            </w:r>
          </w:p>
        </w:tc>
        <w:tc>
          <w:tcPr>
            <w:tcW w:w="3168" w:type="dxa"/>
            <w:shd w:val="clear" w:color="auto" w:fill="F0F2F5"/>
            <w:tcMar>
              <w:top w:w="100" w:type="dxa"/>
              <w:left w:w="150" w:type="dxa"/>
              <w:bottom w:w="100" w:type="dxa"/>
              <w:right w:w="150" w:type="dxa"/>
            </w:tcMar>
          </w:tcPr>
          <w:p>
            <w:pPr>
              <w:jc w:val="left"/>
            </w:pPr>
            <w:r>
              <w:rPr>
                <w:rFonts w:ascii="Times New Roman" w:hAnsi="Times New Roman"/>
                <w:sz w:val="21"/>
              </w:rPr>
              <w:t>/api/v1/devices/heartbeat</w:t>
            </w:r>
          </w:p>
        </w:tc>
        <w:tc>
          <w:tcPr>
            <w:tcW w:w="1728" w:type="dxa"/>
            <w:shd w:val="clear" w:color="auto" w:fill="F0F2F5"/>
            <w:tcMar>
              <w:top w:w="100" w:type="dxa"/>
              <w:left w:w="150" w:type="dxa"/>
              <w:bottom w:w="100" w:type="dxa"/>
              <w:right w:w="150" w:type="dxa"/>
            </w:tcMar>
          </w:tcPr>
          <w:p>
            <w:pPr>
              <w:jc w:val="left"/>
            </w:pPr>
            <w:r>
              <w:rPr>
                <w:rFonts w:ascii="Times New Roman" w:hAnsi="Times New Roman"/>
                <w:sz w:val="21"/>
              </w:rPr>
              <w:t>Public / mTLS</w:t>
            </w:r>
          </w:p>
        </w:tc>
        <w:tc>
          <w:tcPr>
            <w:tcW w:w="4032" w:type="dxa"/>
            <w:shd w:val="clear" w:color="auto" w:fill="F0F2F5"/>
            <w:tcMar>
              <w:top w:w="100" w:type="dxa"/>
              <w:left w:w="150" w:type="dxa"/>
              <w:bottom w:w="100" w:type="dxa"/>
              <w:right w:w="150" w:type="dxa"/>
            </w:tcMar>
          </w:tcPr>
          <w:p>
            <w:pPr>
              <w:jc w:val="left"/>
            </w:pPr>
            <w:r>
              <w:rPr>
                <w:rFonts w:ascii="Times New Roman" w:hAnsi="Times New Roman"/>
                <w:sz w:val="21"/>
              </w:rPr>
              <w:t>Thiết bị gửi tín hiệu duy trì trạng thái</w:t>
            </w:r>
          </w:p>
        </w:tc>
      </w:tr>
    </w:tbl>
    <w:p>
      <w:pPr>
        <w:spacing w:before="0" w:after="120"/>
      </w:pPr>
    </w:p>
    <w:p>
      <w:r>
        <w:t>Một trong những cơ chế nghiệp vụ quan trọng nhất là tạo đặt chỗ đỗ xe (Create Booking) có áp dụng chống tranh chấp chỗ đỗ (Race Condition). Khi nhiều tài xế cùng gửi yêu cầu đặt chỗ cho một vị trí đỗ (Parking Slot) duy nhất tại cùng một thời điểm, hệ thống sử dụng khóa bi quan (Pessimistic Lock) mức cơ sở dữ liệu. Mã nguồn triển khai khóa bi quan tại tầng Repository của Spring Data JPA được thực hiện như sau:</w:t>
      </w:r>
    </w:p>
    <w:p>
      <w:pPr>
        <w:pBdr>
          <w:top w:val="single" w:color="E0E0E0" w:sz="4" w:space="4"/>
          <w:bottom w:val="single" w:color="E0E0E0" w:sz="4" w:space="4"/>
        </w:pBdr>
        <w:shd w:val="clear" w:fill="F5F5F5"/>
        <w:spacing w:before="80" w:after="80" w:line="252" w:lineRule="auto"/>
        <w:ind w:left="576" w:right="576"/>
      </w:pPr>
      <w:r>
        <w:rPr>
          <w:rFonts w:ascii="Consolas" w:hAnsi="Consolas"/>
          <w:color w:val="282828"/>
          <w:sz w:val="18"/>
        </w:rPr>
        <w:t>@Repository</w:t>
      </w:r>
      <w:r>
        <w:rPr>
          <w:rFonts w:ascii="Consolas" w:hAnsi="Consolas"/>
          <w:color w:val="282828"/>
          <w:sz w:val="18"/>
        </w:rPr>
        <w:br w:type="textWrapping"/>
      </w:r>
      <w:r>
        <w:rPr>
          <w:rFonts w:ascii="Consolas" w:hAnsi="Consolas"/>
          <w:color w:val="282828"/>
          <w:sz w:val="18"/>
        </w:rPr>
        <w:t>public interface ParkingSlotRepository extends JpaRepository&lt;ParkingSlot, Long&gt; {</w:t>
      </w:r>
      <w:r>
        <w:rPr>
          <w:rFonts w:ascii="Consolas" w:hAnsi="Consolas"/>
          <w:color w:val="282828"/>
          <w:sz w:val="18"/>
        </w:rPr>
        <w:br w:type="textWrapping"/>
      </w:r>
      <w:r>
        <w:rPr>
          <w:rFonts w:ascii="Consolas" w:hAnsi="Consolas"/>
          <w:color w:val="282828"/>
          <w:sz w:val="18"/>
        </w:rPr>
        <w:t xml:space="preserve">    // Khóa bi quan hàng bản ghi trong Database khi tiến hành giao dịch đặt chỗ</w:t>
      </w:r>
      <w:r>
        <w:rPr>
          <w:rFonts w:ascii="Consolas" w:hAnsi="Consolas"/>
          <w:color w:val="282828"/>
          <w:sz w:val="18"/>
        </w:rPr>
        <w:br w:type="textWrapping"/>
      </w:r>
      <w:r>
        <w:rPr>
          <w:rFonts w:ascii="Consolas" w:hAnsi="Consolas"/>
          <w:color w:val="282828"/>
          <w:sz w:val="18"/>
        </w:rPr>
        <w:t xml:space="preserve">    @Lock(LockModeType.PESSIMISTIC_WRITE)</w:t>
      </w:r>
      <w:r>
        <w:rPr>
          <w:rFonts w:ascii="Consolas" w:hAnsi="Consolas"/>
          <w:color w:val="282828"/>
          <w:sz w:val="18"/>
        </w:rPr>
        <w:br w:type="textWrapping"/>
      </w:r>
      <w:r>
        <w:rPr>
          <w:rFonts w:ascii="Consolas" w:hAnsi="Consolas"/>
          <w:color w:val="282828"/>
          <w:sz w:val="18"/>
        </w:rPr>
        <w:t xml:space="preserve">    @Query("SELECT s FROM ParkingSlot s WHERE s.id = :id")</w:t>
      </w:r>
      <w:r>
        <w:rPr>
          <w:rFonts w:ascii="Consolas" w:hAnsi="Consolas"/>
          <w:color w:val="282828"/>
          <w:sz w:val="18"/>
        </w:rPr>
        <w:br w:type="textWrapping"/>
      </w:r>
      <w:r>
        <w:rPr>
          <w:rFonts w:ascii="Consolas" w:hAnsi="Consolas"/>
          <w:color w:val="282828"/>
          <w:sz w:val="18"/>
        </w:rPr>
        <w:t xml:space="preserve">    Optional&lt;ParkingSlot&gt; findByIdForUpdate(@Param("id") Long id);</w:t>
      </w:r>
      <w:r>
        <w:rPr>
          <w:rFonts w:ascii="Consolas" w:hAnsi="Consolas"/>
          <w:color w:val="282828"/>
          <w:sz w:val="18"/>
        </w:rPr>
        <w:br w:type="textWrapping"/>
      </w:r>
      <w:r>
        <w:rPr>
          <w:rFonts w:ascii="Consolas" w:hAnsi="Consolas"/>
          <w:color w:val="282828"/>
          <w:sz w:val="18"/>
        </w:rPr>
        <w:t>}</w:t>
      </w:r>
    </w:p>
    <w:p>
      <w:r>
        <w:t>Cơ chế này khóa bản ghi ô đỗ xe ngay khi bắt đầu tiến trình giao dịch đặt chỗ, ngăn không cho các luồng xử lý khác đọc/ghi đè trạng thái của ô đỗ đó cho đến khi transaction kết thúc (commit hoặc rollback). Nhờ vậy, hiện trạng một ô đỗ bị đặt trùng (Double Booking) hoàn toàn được giải quyết triệt để.</w:t>
      </w:r>
    </w:p>
    <w:p>
      <w:pPr>
        <w:pStyle w:val="3"/>
      </w:pPr>
      <w:r>
        <w:rPr>
          <w:b/>
          <w:color w:val="000000"/>
          <w:sz w:val="26"/>
        </w:rPr>
        <w:t>2.3. Tích hợp kết nối WebSocket STOMP real-time</w:t>
      </w:r>
    </w:p>
    <w:p>
      <w:r>
        <w:t>Để đảm bảo Web Admin Dashboard và Mobile App có thể hiển thị trạng thái các vị trí đỗ xe một cách tức thời ngay khi cảm biến IoT thay đổi trạng thái, hệ thống triển khai giao thức WebSocket STOMP. Handshake thiết lập kết nối được bảo vệ bởi lớp kiểm tra và validate chữ ký JWT token tại header. Cấu hình WebSocket Broker được cài đặt trong lớp WebSocketConfig như sau:</w:t>
      </w:r>
    </w:p>
    <w:p>
      <w:pPr>
        <w:pBdr>
          <w:top w:val="single" w:color="E0E0E0" w:sz="4" w:space="4"/>
          <w:bottom w:val="single" w:color="E0E0E0" w:sz="4" w:space="4"/>
        </w:pBdr>
        <w:shd w:val="clear" w:fill="F5F5F5"/>
        <w:spacing w:before="80" w:after="80" w:line="252" w:lineRule="auto"/>
        <w:ind w:left="576" w:right="576"/>
      </w:pPr>
      <w:r>
        <w:rPr>
          <w:rFonts w:ascii="Consolas" w:hAnsi="Consolas"/>
          <w:color w:val="282828"/>
          <w:sz w:val="18"/>
        </w:rPr>
        <w:t>@Configuration</w:t>
      </w:r>
      <w:r>
        <w:rPr>
          <w:rFonts w:ascii="Consolas" w:hAnsi="Consolas"/>
          <w:color w:val="282828"/>
          <w:sz w:val="18"/>
        </w:rPr>
        <w:br w:type="textWrapping"/>
      </w:r>
      <w:r>
        <w:rPr>
          <w:rFonts w:ascii="Consolas" w:hAnsi="Consolas"/>
          <w:color w:val="282828"/>
          <w:sz w:val="18"/>
        </w:rPr>
        <w:t>@EnableWebSocketMessageBroker</w:t>
      </w:r>
      <w:r>
        <w:rPr>
          <w:rFonts w:ascii="Consolas" w:hAnsi="Consolas"/>
          <w:color w:val="282828"/>
          <w:sz w:val="18"/>
        </w:rPr>
        <w:br w:type="textWrapping"/>
      </w:r>
      <w:r>
        <w:rPr>
          <w:rFonts w:ascii="Consolas" w:hAnsi="Consolas"/>
          <w:color w:val="282828"/>
          <w:sz w:val="18"/>
        </w:rPr>
        <w:t>public class WebSocketConfig implements WebSocketMessageBrokerConfigurer {</w:t>
      </w:r>
      <w:r>
        <w:rPr>
          <w:rFonts w:ascii="Consolas" w:hAnsi="Consolas"/>
          <w:color w:val="282828"/>
          <w:sz w:val="18"/>
        </w:rPr>
        <w:br w:type="textWrapping"/>
      </w:r>
      <w:r>
        <w:rPr>
          <w:rFonts w:ascii="Consolas" w:hAnsi="Consolas"/>
          <w:color w:val="282828"/>
          <w:sz w:val="18"/>
        </w:rPr>
        <w:t xml:space="preserve">    @Override</w:t>
      </w:r>
      <w:r>
        <w:rPr>
          <w:rFonts w:ascii="Consolas" w:hAnsi="Consolas"/>
          <w:color w:val="282828"/>
          <w:sz w:val="18"/>
        </w:rPr>
        <w:br w:type="textWrapping"/>
      </w:r>
      <w:r>
        <w:rPr>
          <w:rFonts w:ascii="Consolas" w:hAnsi="Consolas"/>
          <w:color w:val="282828"/>
          <w:sz w:val="18"/>
        </w:rPr>
        <w:t xml:space="preserve">    public void registerStompEndpoints(StompEndpointRegistry registry) {</w:t>
      </w:r>
      <w:r>
        <w:rPr>
          <w:rFonts w:ascii="Consolas" w:hAnsi="Consolas"/>
          <w:color w:val="282828"/>
          <w:sz w:val="18"/>
        </w:rPr>
        <w:br w:type="textWrapping"/>
      </w:r>
      <w:r>
        <w:rPr>
          <w:rFonts w:ascii="Consolas" w:hAnsi="Consolas"/>
          <w:color w:val="282828"/>
          <w:sz w:val="18"/>
        </w:rPr>
        <w:t xml:space="preserve">        registry.addEndpoint("/ws").setAllowedOriginPatterns("*").withSockJS();</w:t>
      </w:r>
      <w:r>
        <w:rPr>
          <w:rFonts w:ascii="Consolas" w:hAnsi="Consolas"/>
          <w:color w:val="282828"/>
          <w:sz w:val="18"/>
        </w:rPr>
        <w:br w:type="textWrapping"/>
      </w:r>
      <w:r>
        <w:rPr>
          <w:rFonts w:ascii="Consolas" w:hAnsi="Consolas"/>
          <w:color w:val="282828"/>
          <w:sz w:val="18"/>
        </w:rPr>
        <w:t xml:space="preserve">    }</w:t>
      </w:r>
      <w:r>
        <w:rPr>
          <w:rFonts w:ascii="Consolas" w:hAnsi="Consolas"/>
          <w:color w:val="282828"/>
          <w:sz w:val="18"/>
        </w:rPr>
        <w:br w:type="textWrapping"/>
      </w:r>
      <w:r>
        <w:rPr>
          <w:rFonts w:ascii="Consolas" w:hAnsi="Consolas"/>
          <w:color w:val="282828"/>
          <w:sz w:val="18"/>
        </w:rPr>
        <w:t xml:space="preserve">    @Override</w:t>
      </w:r>
      <w:r>
        <w:rPr>
          <w:rFonts w:ascii="Consolas" w:hAnsi="Consolas"/>
          <w:color w:val="282828"/>
          <w:sz w:val="18"/>
        </w:rPr>
        <w:br w:type="textWrapping"/>
      </w:r>
      <w:r>
        <w:rPr>
          <w:rFonts w:ascii="Consolas" w:hAnsi="Consolas"/>
          <w:color w:val="282828"/>
          <w:sz w:val="18"/>
        </w:rPr>
        <w:t xml:space="preserve">    public void configureMessageBroker(MessageBrokerRegistry registry) {</w:t>
      </w:r>
      <w:r>
        <w:rPr>
          <w:rFonts w:ascii="Consolas" w:hAnsi="Consolas"/>
          <w:color w:val="282828"/>
          <w:sz w:val="18"/>
        </w:rPr>
        <w:br w:type="textWrapping"/>
      </w:r>
      <w:r>
        <w:rPr>
          <w:rFonts w:ascii="Consolas" w:hAnsi="Consolas"/>
          <w:color w:val="282828"/>
          <w:sz w:val="18"/>
        </w:rPr>
        <w:t xml:space="preserve">        registry.enableSimpleBroker("/topic");</w:t>
      </w:r>
      <w:r>
        <w:rPr>
          <w:rFonts w:ascii="Consolas" w:hAnsi="Consolas"/>
          <w:color w:val="282828"/>
          <w:sz w:val="18"/>
        </w:rPr>
        <w:br w:type="textWrapping"/>
      </w:r>
      <w:r>
        <w:rPr>
          <w:rFonts w:ascii="Consolas" w:hAnsi="Consolas"/>
          <w:color w:val="282828"/>
          <w:sz w:val="18"/>
        </w:rPr>
        <w:t xml:space="preserve">        registry.setApplicationDestinationPrefixes("/app");</w:t>
      </w:r>
      <w:r>
        <w:rPr>
          <w:rFonts w:ascii="Consolas" w:hAnsi="Consolas"/>
          <w:color w:val="282828"/>
          <w:sz w:val="18"/>
        </w:rPr>
        <w:br w:type="textWrapping"/>
      </w:r>
      <w:r>
        <w:rPr>
          <w:rFonts w:ascii="Consolas" w:hAnsi="Consolas"/>
          <w:color w:val="282828"/>
          <w:sz w:val="18"/>
        </w:rPr>
        <w:t xml:space="preserve">    }</w:t>
      </w:r>
      <w:r>
        <w:rPr>
          <w:rFonts w:ascii="Consolas" w:hAnsi="Consolas"/>
          <w:color w:val="282828"/>
          <w:sz w:val="18"/>
        </w:rPr>
        <w:br w:type="textWrapping"/>
      </w:r>
      <w:r>
        <w:rPr>
          <w:rFonts w:ascii="Consolas" w:hAnsi="Consolas"/>
          <w:color w:val="282828"/>
          <w:sz w:val="18"/>
        </w:rPr>
        <w:t>}</w:t>
      </w:r>
    </w:p>
    <w:p>
      <w:r>
        <w:t>Phía Client ReactJS sử dụng thư viện @stomp/stompjs và sockjs-client để bắt tay kết nối và subscribe các sự kiện bãi xe thông qua mã nguồn được tổ chức trong tệp tin websocket.js:</w:t>
      </w:r>
    </w:p>
    <w:p>
      <w:pPr>
        <w:pBdr>
          <w:top w:val="single" w:color="E0E0E0" w:sz="4" w:space="4"/>
          <w:bottom w:val="single" w:color="E0E0E0" w:sz="4" w:space="4"/>
        </w:pBdr>
        <w:shd w:val="clear" w:fill="F5F5F5"/>
        <w:spacing w:before="80" w:after="80" w:line="252" w:lineRule="auto"/>
        <w:ind w:left="576" w:right="576"/>
      </w:pPr>
      <w:r>
        <w:rPr>
          <w:rFonts w:ascii="Consolas" w:hAnsi="Consolas"/>
          <w:color w:val="282828"/>
          <w:sz w:val="18"/>
        </w:rPr>
        <w:t>import { Client } from '@stomp/stompjs';</w:t>
      </w:r>
      <w:r>
        <w:rPr>
          <w:rFonts w:ascii="Consolas" w:hAnsi="Consolas"/>
          <w:color w:val="282828"/>
          <w:sz w:val="18"/>
        </w:rPr>
        <w:br w:type="textWrapping"/>
      </w:r>
      <w:r>
        <w:rPr>
          <w:rFonts w:ascii="Consolas" w:hAnsi="Consolas"/>
          <w:color w:val="282828"/>
          <w:sz w:val="18"/>
        </w:rPr>
        <w:t>import SockJS from 'sockjs-client';</w:t>
      </w:r>
      <w:r>
        <w:rPr>
          <w:rFonts w:ascii="Consolas" w:hAnsi="Consolas"/>
          <w:color w:val="282828"/>
          <w:sz w:val="18"/>
        </w:rPr>
        <w:br w:type="textWrapping"/>
      </w:r>
      <w:r>
        <w:rPr>
          <w:rFonts w:ascii="Consolas" w:hAnsi="Consolas"/>
          <w:color w:val="282828"/>
          <w:sz w:val="18"/>
        </w:rPr>
        <w:br w:type="textWrapping"/>
      </w:r>
      <w:r>
        <w:rPr>
          <w:rFonts w:ascii="Consolas" w:hAnsi="Consolas"/>
          <w:color w:val="282828"/>
          <w:sz w:val="18"/>
        </w:rPr>
        <w:t>export const connectWebSocket = (onConnected, onError) =&gt; {</w:t>
      </w:r>
      <w:r>
        <w:rPr>
          <w:rFonts w:ascii="Consolas" w:hAnsi="Consolas"/>
          <w:color w:val="282828"/>
          <w:sz w:val="18"/>
        </w:rPr>
        <w:br w:type="textWrapping"/>
      </w:r>
      <w:r>
        <w:rPr>
          <w:rFonts w:ascii="Consolas" w:hAnsi="Consolas"/>
          <w:color w:val="282828"/>
          <w:sz w:val="18"/>
        </w:rPr>
        <w:t xml:space="preserve">  const token = localStorage.getItem('token');</w:t>
      </w:r>
      <w:r>
        <w:rPr>
          <w:rFonts w:ascii="Consolas" w:hAnsi="Consolas"/>
          <w:color w:val="282828"/>
          <w:sz w:val="18"/>
        </w:rPr>
        <w:br w:type="textWrapping"/>
      </w:r>
      <w:r>
        <w:rPr>
          <w:rFonts w:ascii="Consolas" w:hAnsi="Consolas"/>
          <w:color w:val="282828"/>
          <w:sz w:val="18"/>
        </w:rPr>
        <w:t xml:space="preserve">  stompClient = new Client({</w:t>
      </w:r>
      <w:r>
        <w:rPr>
          <w:rFonts w:ascii="Consolas" w:hAnsi="Consolas"/>
          <w:color w:val="282828"/>
          <w:sz w:val="18"/>
        </w:rPr>
        <w:br w:type="textWrapping"/>
      </w:r>
      <w:r>
        <w:rPr>
          <w:rFonts w:ascii="Consolas" w:hAnsi="Consolas"/>
          <w:color w:val="282828"/>
          <w:sz w:val="18"/>
        </w:rPr>
        <w:t xml:space="preserve">    webSocketFactory: () =&gt; new SockJS(WS_URL),</w:t>
      </w:r>
      <w:r>
        <w:rPr>
          <w:rFonts w:ascii="Consolas" w:hAnsi="Consolas"/>
          <w:color w:val="282828"/>
          <w:sz w:val="18"/>
        </w:rPr>
        <w:br w:type="textWrapping"/>
      </w:r>
      <w:r>
        <w:rPr>
          <w:rFonts w:ascii="Consolas" w:hAnsi="Consolas"/>
          <w:color w:val="282828"/>
          <w:sz w:val="18"/>
        </w:rPr>
        <w:t xml:space="preserve">    connectHeaders: token ? { Authorization: `Bearer ${token}` } : {},</w:t>
      </w:r>
      <w:r>
        <w:rPr>
          <w:rFonts w:ascii="Consolas" w:hAnsi="Consolas"/>
          <w:color w:val="282828"/>
          <w:sz w:val="18"/>
        </w:rPr>
        <w:br w:type="textWrapping"/>
      </w:r>
      <w:r>
        <w:rPr>
          <w:rFonts w:ascii="Consolas" w:hAnsi="Consolas"/>
          <w:color w:val="282828"/>
          <w:sz w:val="18"/>
        </w:rPr>
        <w:t xml:space="preserve">    reconnectDelay: 5000,</w:t>
      </w:r>
      <w:r>
        <w:rPr>
          <w:rFonts w:ascii="Consolas" w:hAnsi="Consolas"/>
          <w:color w:val="282828"/>
          <w:sz w:val="18"/>
        </w:rPr>
        <w:br w:type="textWrapping"/>
      </w:r>
      <w:r>
        <w:rPr>
          <w:rFonts w:ascii="Consolas" w:hAnsi="Consolas"/>
          <w:color w:val="282828"/>
          <w:sz w:val="18"/>
        </w:rPr>
        <w:t xml:space="preserve">    onConnect: () =&gt; {</w:t>
      </w:r>
      <w:r>
        <w:rPr>
          <w:rFonts w:ascii="Consolas" w:hAnsi="Consolas"/>
          <w:color w:val="282828"/>
          <w:sz w:val="18"/>
        </w:rPr>
        <w:br w:type="textWrapping"/>
      </w:r>
      <w:r>
        <w:rPr>
          <w:rFonts w:ascii="Consolas" w:hAnsi="Consolas"/>
          <w:color w:val="282828"/>
          <w:sz w:val="18"/>
        </w:rPr>
        <w:t xml:space="preserve">      // Đăng ký lại toàn bộ các topic khi kết nối thành công</w:t>
      </w:r>
      <w:r>
        <w:rPr>
          <w:rFonts w:ascii="Consolas" w:hAnsi="Consolas"/>
          <w:color w:val="282828"/>
          <w:sz w:val="18"/>
        </w:rPr>
        <w:br w:type="textWrapping"/>
      </w:r>
      <w:r>
        <w:rPr>
          <w:rFonts w:ascii="Consolas" w:hAnsi="Consolas"/>
          <w:color w:val="282828"/>
          <w:sz w:val="18"/>
        </w:rPr>
        <w:t xml:space="preserve">      subscriptions.forEach(({ topic, callback }) =&gt; {</w:t>
      </w:r>
      <w:r>
        <w:rPr>
          <w:rFonts w:ascii="Consolas" w:hAnsi="Consolas"/>
          <w:color w:val="282828"/>
          <w:sz w:val="18"/>
        </w:rPr>
        <w:br w:type="textWrapping"/>
      </w:r>
      <w:r>
        <w:rPr>
          <w:rFonts w:ascii="Consolas" w:hAnsi="Consolas"/>
          <w:color w:val="282828"/>
          <w:sz w:val="18"/>
        </w:rPr>
        <w:t xml:space="preserve">        stompClient.subscribe(topic, (msg) =&gt; callback(JSON.parse(msg.body)));</w:t>
      </w:r>
      <w:r>
        <w:rPr>
          <w:rFonts w:ascii="Consolas" w:hAnsi="Consolas"/>
          <w:color w:val="282828"/>
          <w:sz w:val="18"/>
        </w:rPr>
        <w:br w:type="textWrapping"/>
      </w:r>
      <w:r>
        <w:rPr>
          <w:rFonts w:ascii="Consolas" w:hAnsi="Consolas"/>
          <w:color w:val="282828"/>
          <w:sz w:val="18"/>
        </w:rPr>
        <w:t xml:space="preserve">      });</w:t>
      </w:r>
      <w:r>
        <w:rPr>
          <w:rFonts w:ascii="Consolas" w:hAnsi="Consolas"/>
          <w:color w:val="282828"/>
          <w:sz w:val="18"/>
        </w:rPr>
        <w:br w:type="textWrapping"/>
      </w:r>
      <w:r>
        <w:rPr>
          <w:rFonts w:ascii="Consolas" w:hAnsi="Consolas"/>
          <w:color w:val="282828"/>
          <w:sz w:val="18"/>
        </w:rPr>
        <w:t xml:space="preserve">      onConnected?.();</w:t>
      </w:r>
      <w:r>
        <w:rPr>
          <w:rFonts w:ascii="Consolas" w:hAnsi="Consolas"/>
          <w:color w:val="282828"/>
          <w:sz w:val="18"/>
        </w:rPr>
        <w:br w:type="textWrapping"/>
      </w:r>
      <w:r>
        <w:rPr>
          <w:rFonts w:ascii="Consolas" w:hAnsi="Consolas"/>
          <w:color w:val="282828"/>
          <w:sz w:val="18"/>
        </w:rPr>
        <w:t xml:space="preserve">    }</w:t>
      </w:r>
      <w:r>
        <w:rPr>
          <w:rFonts w:ascii="Consolas" w:hAnsi="Consolas"/>
          <w:color w:val="282828"/>
          <w:sz w:val="18"/>
        </w:rPr>
        <w:br w:type="textWrapping"/>
      </w:r>
      <w:r>
        <w:rPr>
          <w:rFonts w:ascii="Consolas" w:hAnsi="Consolas"/>
          <w:color w:val="282828"/>
          <w:sz w:val="18"/>
        </w:rPr>
        <w:t xml:space="preserve">  });</w:t>
      </w:r>
      <w:r>
        <w:rPr>
          <w:rFonts w:ascii="Consolas" w:hAnsi="Consolas"/>
          <w:color w:val="282828"/>
          <w:sz w:val="18"/>
        </w:rPr>
        <w:br w:type="textWrapping"/>
      </w:r>
      <w:r>
        <w:rPr>
          <w:rFonts w:ascii="Consolas" w:hAnsi="Consolas"/>
          <w:color w:val="282828"/>
          <w:sz w:val="18"/>
        </w:rPr>
        <w:t xml:space="preserve">  stompClient.activate();</w:t>
      </w:r>
      <w:r>
        <w:rPr>
          <w:rFonts w:ascii="Consolas" w:hAnsi="Consolas"/>
          <w:color w:val="282828"/>
          <w:sz w:val="18"/>
        </w:rPr>
        <w:br w:type="textWrapping"/>
      </w:r>
      <w:r>
        <w:rPr>
          <w:rFonts w:ascii="Consolas" w:hAnsi="Consolas"/>
          <w:color w:val="282828"/>
          <w:sz w:val="18"/>
        </w:rPr>
        <w:t>};</w:t>
      </w:r>
    </w:p>
    <w:p>
      <w:pPr>
        <w:pStyle w:val="3"/>
      </w:pPr>
      <w:r>
        <w:rPr>
          <w:b/>
          <w:color w:val="000000"/>
          <w:sz w:val="26"/>
        </w:rPr>
        <w:t>2.4. Hướng dẫn cài đặt và kết nối Cơ sở dữ liệu (PostgreSQL)</w:t>
      </w:r>
    </w:p>
    <w:p>
      <w:r>
        <w:t>Để phục vụ công tác kiểm thử, phát triển và vận hành hệ thống một cách nhanh chóng, Cơ sở dữ liệu PostgreSQL 16 được cấu hình chạy trực tiếp thông qua Docker Compose. Điều này đảm bảo tính đồng bộ của môi trường phát triển và đơn giản hóa các thao tác thiết lập.</w:t>
      </w:r>
    </w:p>
    <w:p>
      <w:r>
        <w:t>Các bước cụ thể để khởi chạy và kết nối cơ sở dữ liệu như sau:</w:t>
      </w:r>
    </w:p>
    <w:p>
      <w:r>
        <w:rPr>
          <w:b/>
        </w:rPr>
        <w:t>Bước 1: Khởi chạy PostgreSQL trong Docker</w:t>
      </w:r>
    </w:p>
    <w:p>
      <w:r>
        <w:t>Mở terminal tại thư mục gốc của dự án (nơi chứa tệp tin docker-compose.yml) và thực hiện lệnh:</w:t>
      </w:r>
    </w:p>
    <w:p>
      <w:pPr>
        <w:pBdr>
          <w:top w:val="single" w:color="E0E0E0" w:sz="4" w:space="4"/>
          <w:bottom w:val="single" w:color="E0E0E0" w:sz="4" w:space="4"/>
        </w:pBdr>
        <w:shd w:val="clear" w:fill="F5F5F5"/>
        <w:spacing w:before="80" w:after="80" w:line="252" w:lineRule="auto"/>
        <w:ind w:left="576" w:right="576"/>
      </w:pPr>
      <w:r>
        <w:rPr>
          <w:rFonts w:ascii="Consolas" w:hAnsi="Consolas"/>
          <w:color w:val="282828"/>
          <w:sz w:val="18"/>
        </w:rPr>
        <w:t>docker compose up -d postgres</w:t>
      </w:r>
    </w:p>
    <w:p>
      <w:r>
        <w:t>Lưu ý về cấu hình mạng bảo mật: Nhằm tăng tính an toàn và ngăn chặn các kết nối bên ngoài trực tiếp tấn công database, mạng backend-net được cài đặt cấu hình internal: true. Để có thể truy cập và kiểm tra dữ liệu từ máy host thông qua các ứng dụng GUI (như DataGrip), dịch vụ postgres được cấu hình kết nối đồng thời vào mạng smartparking-frontend (frontend-net). Nhờ đó, cổng 5432 của PostgreSQL được ánh xạ ra localhost thành công.</w:t>
      </w:r>
    </w:p>
    <w:p>
      <w:r>
        <w:rPr>
          <w:b/>
        </w:rPr>
        <w:t>Bước 2: Cấu hình thông tin kết nối</w:t>
      </w:r>
    </w:p>
    <w:p>
      <w:r>
        <w:t>Các thông số môi trường của cơ sở dữ liệu được quản lý tập trung tại tệp tin .env:</w:t>
      </w:r>
    </w:p>
    <w:p>
      <w:pPr>
        <w:pBdr>
          <w:top w:val="single" w:color="E0E0E0" w:sz="4" w:space="4"/>
          <w:bottom w:val="single" w:color="E0E0E0" w:sz="4" w:space="4"/>
        </w:pBdr>
        <w:shd w:val="clear" w:fill="F5F5F5"/>
        <w:spacing w:before="80" w:after="80" w:line="252" w:lineRule="auto"/>
        <w:ind w:left="576" w:right="576"/>
      </w:pPr>
      <w:r>
        <w:rPr>
          <w:rFonts w:ascii="Consolas" w:hAnsi="Consolas"/>
          <w:color w:val="282828"/>
          <w:sz w:val="18"/>
        </w:rPr>
        <w:t>POSTGRES_DB=smartparking</w:t>
      </w:r>
      <w:r>
        <w:rPr>
          <w:rFonts w:ascii="Consolas" w:hAnsi="Consolas"/>
          <w:color w:val="282828"/>
          <w:sz w:val="18"/>
        </w:rPr>
        <w:br w:type="textWrapping"/>
      </w:r>
      <w:r>
        <w:rPr>
          <w:rFonts w:ascii="Consolas" w:hAnsi="Consolas"/>
          <w:color w:val="282828"/>
          <w:sz w:val="18"/>
        </w:rPr>
        <w:t>POSTGRES_USER=smartparking</w:t>
      </w:r>
      <w:r>
        <w:rPr>
          <w:rFonts w:ascii="Consolas" w:hAnsi="Consolas"/>
          <w:color w:val="282828"/>
          <w:sz w:val="18"/>
        </w:rPr>
        <w:br w:type="textWrapping"/>
      </w:r>
      <w:r>
        <w:rPr>
          <w:rFonts w:ascii="Consolas" w:hAnsi="Consolas"/>
          <w:color w:val="282828"/>
          <w:sz w:val="18"/>
        </w:rPr>
        <w:t>POSTGRES_PASSWORD=smartparking</w:t>
      </w:r>
      <w:r>
        <w:rPr>
          <w:rFonts w:ascii="Consolas" w:hAnsi="Consolas"/>
          <w:color w:val="282828"/>
          <w:sz w:val="18"/>
        </w:rPr>
        <w:br w:type="textWrapping"/>
      </w:r>
      <w:r>
        <w:rPr>
          <w:rFonts w:ascii="Consolas" w:hAnsi="Consolas"/>
          <w:color w:val="282828"/>
          <w:sz w:val="18"/>
        </w:rPr>
        <w:t>POSTGRES_PORT=5432</w:t>
      </w:r>
    </w:p>
    <w:p>
      <w:r>
        <w:rPr>
          <w:b/>
        </w:rPr>
        <w:t>Bước 3: Hướng dẫn kết nối bằng JetBrains DataGrip</w:t>
      </w:r>
    </w:p>
    <w:p>
      <w:r>
        <w:t>Nhà phát triển có thể dễ dàng quản lý dữ liệu trực quan bằng các bước sau trên DataGrip:</w:t>
      </w:r>
      <w:r>
        <w:br w:type="textWrapping"/>
      </w:r>
      <w:r>
        <w:t>1. Trên thanh công cụ Database (phía bên trái màn hình), nhấn biểu tượng '+' -&gt; Data Source -&gt; PostgreSQL.</w:t>
      </w:r>
      <w:r>
        <w:br w:type="textWrapping"/>
      </w:r>
      <w:r>
        <w:t>2. Thiết lập các thông số kết nối tương ứng:</w:t>
      </w:r>
      <w:r>
        <w:br w:type="textWrapping"/>
      </w:r>
      <w:r>
        <w:t xml:space="preserve">   - Host: localhost (hoặc 127.0.0.1)</w:t>
      </w:r>
      <w:r>
        <w:br w:type="textWrapping"/>
      </w:r>
      <w:r>
        <w:t xml:space="preserve">   - Port: 5432</w:t>
      </w:r>
      <w:r>
        <w:br w:type="textWrapping"/>
      </w:r>
      <w:r>
        <w:t xml:space="preserve">   - User: smartparking</w:t>
      </w:r>
      <w:r>
        <w:br w:type="textWrapping"/>
      </w:r>
      <w:r>
        <w:t xml:space="preserve">   - Password: smartparking</w:t>
      </w:r>
      <w:r>
        <w:br w:type="textWrapping"/>
      </w:r>
      <w:r>
        <w:t xml:space="preserve">   - Database: smartparking</w:t>
      </w:r>
      <w:r>
        <w:br w:type="textWrapping"/>
      </w:r>
      <w:r>
        <w:t>3. Tải Driver kết nối: Nhấn vào liên kết 'Download' ở cạnh dòng chữ cảnh báo thiếu driver phía dưới cửa sổ cài đặt.</w:t>
      </w:r>
      <w:r>
        <w:br w:type="textWrapping"/>
      </w:r>
      <w:r>
        <w:t>4. Kiểm tra kết nối: Nhấn vào nút 'Test Connection'. Khi hệ thống thông báo kết nối thành công (màu xanh lá), nhấn 'OK' hoặc 'Apply' để hoàn tất kết nối.</w:t>
      </w:r>
      <w:r>
        <w:br w:type="textWrapping"/>
      </w:r>
      <w:r>
        <w:t>5. Sau khi kết nối, cấu trúc cơ sở dữ liệu (schemas, tables) và dữ liệu mẫu (seed data) được khởi tạo tự động từ script init.sql sẽ hiển thị sẵn sàng để truy vấn.</w:t>
      </w:r>
    </w:p>
    <w:p>
      <w:r>
        <w:br w:type="page"/>
      </w:r>
    </w:p>
    <w:p>
      <w:pPr>
        <w:pStyle w:val="2"/>
      </w:pPr>
      <w:r>
        <w:rPr>
          <w:b/>
          <w:color w:val="000000"/>
          <w:sz w:val="30"/>
        </w:rPr>
        <w:t>CHƯƠNG 3: GIẢI PHÁP BẢO MẬT KIẾN TRÚC HỆ THỐNG</w:t>
      </w:r>
    </w:p>
    <w:p>
      <w:pPr>
        <w:pStyle w:val="3"/>
      </w:pPr>
      <w:r>
        <w:rPr>
          <w:b/>
          <w:color w:val="000000"/>
          <w:sz w:val="26"/>
        </w:rPr>
        <w:t>3.1. Xác thực phân quyền không trạng thái (JWT Stateless Auth &amp; Blacklist)</w:t>
      </w:r>
    </w:p>
    <w:p>
      <w:r>
        <w:t>Tầng bảo mật xác thực người dùng được thiết kế dựa trên cơ chế JWT Stateless. Mỗi khi đăng nhập thành công, hệ thống sinh ra cặp Access Token (hết hạn sau 15 phút, chứa claims: userId, email, role) và Refresh Token (hết hạn sau 7 ngày) được ký bằng thuật toán HMAC-SHA256.</w:t>
      </w:r>
    </w:p>
    <w:p>
      <w:r>
        <w:t>Để hỗ trợ tính năng đăng xuất an toàn (Secure Logout) trong kiến trúc stateless, hệ thống sử dụng bộ nhớ cache Redis làm kho lưu trữ Token Blacklist. Khi người dùng gọi API đăng xuất, token hiện tại được nạp vào Redis với thời gian sống (TTL) tương ứng với thời hạn hết hạn còn lại của chính token đó. Bộ lọc JwtAuthenticationFilter chặn mọi request để kiểm tra tính hợp lệ của token và đối soát với blacklist của Redis:</w:t>
      </w:r>
    </w:p>
    <w:p>
      <w:pPr>
        <w:pBdr>
          <w:top w:val="single" w:color="E0E0E0" w:sz="4" w:space="4"/>
          <w:bottom w:val="single" w:color="E0E0E0" w:sz="4" w:space="4"/>
        </w:pBdr>
        <w:shd w:val="clear" w:fill="F5F5F5"/>
        <w:spacing w:before="80" w:after="80" w:line="252" w:lineRule="auto"/>
        <w:ind w:left="576" w:right="576"/>
      </w:pPr>
      <w:r>
        <w:rPr>
          <w:rFonts w:ascii="Consolas" w:hAnsi="Consolas"/>
          <w:color w:val="282828"/>
          <w:sz w:val="18"/>
        </w:rPr>
        <w:t>// Trích đoạn mã nguồn xử lý lọc token và đối chiếu Blacklist Redis</w:t>
      </w:r>
      <w:r>
        <w:rPr>
          <w:rFonts w:ascii="Consolas" w:hAnsi="Consolas"/>
          <w:color w:val="282828"/>
          <w:sz w:val="18"/>
        </w:rPr>
        <w:br w:type="textWrapping"/>
      </w:r>
      <w:r>
        <w:rPr>
          <w:rFonts w:ascii="Consolas" w:hAnsi="Consolas"/>
          <w:color w:val="282828"/>
          <w:sz w:val="18"/>
        </w:rPr>
        <w:t>@Component</w:t>
      </w:r>
      <w:r>
        <w:rPr>
          <w:rFonts w:ascii="Consolas" w:hAnsi="Consolas"/>
          <w:color w:val="282828"/>
          <w:sz w:val="18"/>
        </w:rPr>
        <w:br w:type="textWrapping"/>
      </w:r>
      <w:r>
        <w:rPr>
          <w:rFonts w:ascii="Consolas" w:hAnsi="Consolas"/>
          <w:color w:val="282828"/>
          <w:sz w:val="18"/>
        </w:rPr>
        <w:t>public class JwtAuthenticationFilter extends OncePerRequestFilter {</w:t>
      </w:r>
      <w:r>
        <w:rPr>
          <w:rFonts w:ascii="Consolas" w:hAnsi="Consolas"/>
          <w:color w:val="282828"/>
          <w:sz w:val="18"/>
        </w:rPr>
        <w:br w:type="textWrapping"/>
      </w:r>
      <w:r>
        <w:rPr>
          <w:rFonts w:ascii="Consolas" w:hAnsi="Consolas"/>
          <w:color w:val="282828"/>
          <w:sz w:val="18"/>
        </w:rPr>
        <w:t xml:space="preserve">    private final JwtService jwtService;</w:t>
      </w:r>
      <w:r>
        <w:rPr>
          <w:rFonts w:ascii="Consolas" w:hAnsi="Consolas"/>
          <w:color w:val="282828"/>
          <w:sz w:val="18"/>
        </w:rPr>
        <w:br w:type="textWrapping"/>
      </w:r>
      <w:r>
        <w:rPr>
          <w:rFonts w:ascii="Consolas" w:hAnsi="Consolas"/>
          <w:color w:val="282828"/>
          <w:sz w:val="18"/>
        </w:rPr>
        <w:t xml:space="preserve">    private final StringRedisTemplate redisTemplate;</w:t>
      </w:r>
      <w:r>
        <w:rPr>
          <w:rFonts w:ascii="Consolas" w:hAnsi="Consolas"/>
          <w:color w:val="282828"/>
          <w:sz w:val="18"/>
        </w:rPr>
        <w:br w:type="textWrapping"/>
      </w:r>
      <w:r>
        <w:rPr>
          <w:rFonts w:ascii="Consolas" w:hAnsi="Consolas"/>
          <w:color w:val="282828"/>
          <w:sz w:val="18"/>
        </w:rPr>
        <w:br w:type="textWrapping"/>
      </w:r>
      <w:r>
        <w:rPr>
          <w:rFonts w:ascii="Consolas" w:hAnsi="Consolas"/>
          <w:color w:val="282828"/>
          <w:sz w:val="18"/>
        </w:rPr>
        <w:t xml:space="preserve">    @Override</w:t>
      </w:r>
      <w:r>
        <w:rPr>
          <w:rFonts w:ascii="Consolas" w:hAnsi="Consolas"/>
          <w:color w:val="282828"/>
          <w:sz w:val="18"/>
        </w:rPr>
        <w:br w:type="textWrapping"/>
      </w:r>
      <w:r>
        <w:rPr>
          <w:rFonts w:ascii="Consolas" w:hAnsi="Consolas"/>
          <w:color w:val="282828"/>
          <w:sz w:val="18"/>
        </w:rPr>
        <w:t xml:space="preserve">    protected void doFilterInternal(HttpServletRequest request, HttpServletResponse response, </w:t>
      </w:r>
      <w:r>
        <w:rPr>
          <w:rFonts w:ascii="Consolas" w:hAnsi="Consolas"/>
          <w:color w:val="282828"/>
          <w:sz w:val="18"/>
        </w:rPr>
        <w:br w:type="textWrapping"/>
      </w:r>
      <w:r>
        <w:rPr>
          <w:rFonts w:ascii="Consolas" w:hAnsi="Consolas"/>
          <w:color w:val="282828"/>
          <w:sz w:val="18"/>
        </w:rPr>
        <w:t xml:space="preserve">                                    FilterChain filterChain) throws ServletException, IOException {</w:t>
      </w:r>
      <w:r>
        <w:rPr>
          <w:rFonts w:ascii="Consolas" w:hAnsi="Consolas"/>
          <w:color w:val="282828"/>
          <w:sz w:val="18"/>
        </w:rPr>
        <w:br w:type="textWrapping"/>
      </w:r>
      <w:r>
        <w:rPr>
          <w:rFonts w:ascii="Consolas" w:hAnsi="Consolas"/>
          <w:color w:val="282828"/>
          <w:sz w:val="18"/>
        </w:rPr>
        <w:t xml:space="preserve">        final String authHeader = request.getHeader("Authorization");</w:t>
      </w:r>
      <w:r>
        <w:rPr>
          <w:rFonts w:ascii="Consolas" w:hAnsi="Consolas"/>
          <w:color w:val="282828"/>
          <w:sz w:val="18"/>
        </w:rPr>
        <w:br w:type="textWrapping"/>
      </w:r>
      <w:r>
        <w:rPr>
          <w:rFonts w:ascii="Consolas" w:hAnsi="Consolas"/>
          <w:color w:val="282828"/>
          <w:sz w:val="18"/>
        </w:rPr>
        <w:t xml:space="preserve">        if (authHeader == null || !authHeader.startsWith("Bearer ")) {</w:t>
      </w:r>
      <w:r>
        <w:rPr>
          <w:rFonts w:ascii="Consolas" w:hAnsi="Consolas"/>
          <w:color w:val="282828"/>
          <w:sz w:val="18"/>
        </w:rPr>
        <w:br w:type="textWrapping"/>
      </w:r>
      <w:r>
        <w:rPr>
          <w:rFonts w:ascii="Consolas" w:hAnsi="Consolas"/>
          <w:color w:val="282828"/>
          <w:sz w:val="18"/>
        </w:rPr>
        <w:t xml:space="preserve">            filterChain.doFilter(request, response);</w:t>
      </w:r>
      <w:r>
        <w:rPr>
          <w:rFonts w:ascii="Consolas" w:hAnsi="Consolas"/>
          <w:color w:val="282828"/>
          <w:sz w:val="18"/>
        </w:rPr>
        <w:br w:type="textWrapping"/>
      </w:r>
      <w:r>
        <w:rPr>
          <w:rFonts w:ascii="Consolas" w:hAnsi="Consolas"/>
          <w:color w:val="282828"/>
          <w:sz w:val="18"/>
        </w:rPr>
        <w:t xml:space="preserve">            return;</w:t>
      </w:r>
      <w:r>
        <w:rPr>
          <w:rFonts w:ascii="Consolas" w:hAnsi="Consolas"/>
          <w:color w:val="282828"/>
          <w:sz w:val="18"/>
        </w:rPr>
        <w:br w:type="textWrapping"/>
      </w:r>
      <w:r>
        <w:rPr>
          <w:rFonts w:ascii="Consolas" w:hAnsi="Consolas"/>
          <w:color w:val="282828"/>
          <w:sz w:val="18"/>
        </w:rPr>
        <w:t xml:space="preserve">        }</w:t>
      </w:r>
      <w:r>
        <w:rPr>
          <w:rFonts w:ascii="Consolas" w:hAnsi="Consolas"/>
          <w:color w:val="282828"/>
          <w:sz w:val="18"/>
        </w:rPr>
        <w:br w:type="textWrapping"/>
      </w:r>
      <w:r>
        <w:rPr>
          <w:rFonts w:ascii="Consolas" w:hAnsi="Consolas"/>
          <w:color w:val="282828"/>
          <w:sz w:val="18"/>
        </w:rPr>
        <w:t xml:space="preserve">        String jwt = authHeader.substring(7);</w:t>
      </w:r>
      <w:r>
        <w:rPr>
          <w:rFonts w:ascii="Consolas" w:hAnsi="Consolas"/>
          <w:color w:val="282828"/>
          <w:sz w:val="18"/>
        </w:rPr>
        <w:br w:type="textWrapping"/>
      </w:r>
      <w:r>
        <w:rPr>
          <w:rFonts w:ascii="Consolas" w:hAnsi="Consolas"/>
          <w:color w:val="282828"/>
          <w:sz w:val="18"/>
        </w:rPr>
        <w:t xml:space="preserve">        // Kiểm tra xem token đã bị đăng xuất chưa (Blacklist Redis)</w:t>
      </w:r>
      <w:r>
        <w:rPr>
          <w:rFonts w:ascii="Consolas" w:hAnsi="Consolas"/>
          <w:color w:val="282828"/>
          <w:sz w:val="18"/>
        </w:rPr>
        <w:br w:type="textWrapping"/>
      </w:r>
      <w:r>
        <w:rPr>
          <w:rFonts w:ascii="Consolas" w:hAnsi="Consolas"/>
          <w:color w:val="282828"/>
          <w:sz w:val="18"/>
        </w:rPr>
        <w:t xml:space="preserve">        Boolean isBlacklisted = redisTemplate.hasKey("blacklist:" + jwt);</w:t>
      </w:r>
      <w:r>
        <w:rPr>
          <w:rFonts w:ascii="Consolas" w:hAnsi="Consolas"/>
          <w:color w:val="282828"/>
          <w:sz w:val="18"/>
        </w:rPr>
        <w:br w:type="textWrapping"/>
      </w:r>
      <w:r>
        <w:rPr>
          <w:rFonts w:ascii="Consolas" w:hAnsi="Consolas"/>
          <w:color w:val="282828"/>
          <w:sz w:val="18"/>
        </w:rPr>
        <w:t xml:space="preserve">        if (Boolean.TRUE.equals(isBlacklisted)) {</w:t>
      </w:r>
      <w:r>
        <w:rPr>
          <w:rFonts w:ascii="Consolas" w:hAnsi="Consolas"/>
          <w:color w:val="282828"/>
          <w:sz w:val="18"/>
        </w:rPr>
        <w:br w:type="textWrapping"/>
      </w:r>
      <w:r>
        <w:rPr>
          <w:rFonts w:ascii="Consolas" w:hAnsi="Consolas"/>
          <w:color w:val="282828"/>
          <w:sz w:val="18"/>
        </w:rPr>
        <w:t xml:space="preserve">            response.setStatus(HttpServletResponse.SC_UNAUTHORIZED);</w:t>
      </w:r>
      <w:r>
        <w:rPr>
          <w:rFonts w:ascii="Consolas" w:hAnsi="Consolas"/>
          <w:color w:val="282828"/>
          <w:sz w:val="18"/>
        </w:rPr>
        <w:br w:type="textWrapping"/>
      </w:r>
      <w:r>
        <w:rPr>
          <w:rFonts w:ascii="Consolas" w:hAnsi="Consolas"/>
          <w:color w:val="282828"/>
          <w:sz w:val="18"/>
        </w:rPr>
        <w:t xml:space="preserve">            response.setContentType("application/json");</w:t>
      </w:r>
      <w:r>
        <w:rPr>
          <w:rFonts w:ascii="Consolas" w:hAnsi="Consolas"/>
          <w:color w:val="282828"/>
          <w:sz w:val="18"/>
        </w:rPr>
        <w:br w:type="textWrapping"/>
      </w:r>
      <w:r>
        <w:rPr>
          <w:rFonts w:ascii="Consolas" w:hAnsi="Consolas"/>
          <w:color w:val="282828"/>
          <w:sz w:val="18"/>
        </w:rPr>
        <w:t xml:space="preserve">            response.getWriter().write("{\"success\":false,\"message\":\"Token invalid (logged out)\"}");</w:t>
      </w:r>
      <w:r>
        <w:rPr>
          <w:rFonts w:ascii="Consolas" w:hAnsi="Consolas"/>
          <w:color w:val="282828"/>
          <w:sz w:val="18"/>
        </w:rPr>
        <w:br w:type="textWrapping"/>
      </w:r>
      <w:r>
        <w:rPr>
          <w:rFonts w:ascii="Consolas" w:hAnsi="Consolas"/>
          <w:color w:val="282828"/>
          <w:sz w:val="18"/>
        </w:rPr>
        <w:t xml:space="preserve">            return;</w:t>
      </w:r>
      <w:r>
        <w:rPr>
          <w:rFonts w:ascii="Consolas" w:hAnsi="Consolas"/>
          <w:color w:val="282828"/>
          <w:sz w:val="18"/>
        </w:rPr>
        <w:br w:type="textWrapping"/>
      </w:r>
      <w:r>
        <w:rPr>
          <w:rFonts w:ascii="Consolas" w:hAnsi="Consolas"/>
          <w:color w:val="282828"/>
          <w:sz w:val="18"/>
        </w:rPr>
        <w:t xml:space="preserve">        }</w:t>
      </w:r>
      <w:r>
        <w:rPr>
          <w:rFonts w:ascii="Consolas" w:hAnsi="Consolas"/>
          <w:color w:val="282828"/>
          <w:sz w:val="18"/>
        </w:rPr>
        <w:br w:type="textWrapping"/>
      </w:r>
      <w:r>
        <w:rPr>
          <w:rFonts w:ascii="Consolas" w:hAnsi="Consolas"/>
          <w:color w:val="282828"/>
          <w:sz w:val="18"/>
        </w:rPr>
        <w:t xml:space="preserve">        // Xử lý xác thực người dùng nếu token hợp lệ...</w:t>
      </w:r>
      <w:r>
        <w:rPr>
          <w:rFonts w:ascii="Consolas" w:hAnsi="Consolas"/>
          <w:color w:val="282828"/>
          <w:sz w:val="18"/>
        </w:rPr>
        <w:br w:type="textWrapping"/>
      </w:r>
      <w:r>
        <w:rPr>
          <w:rFonts w:ascii="Consolas" w:hAnsi="Consolas"/>
          <w:color w:val="282828"/>
          <w:sz w:val="18"/>
        </w:rPr>
        <w:t xml:space="preserve">        filterChain.doFilter(request, response);</w:t>
      </w:r>
      <w:r>
        <w:rPr>
          <w:rFonts w:ascii="Consolas" w:hAnsi="Consolas"/>
          <w:color w:val="282828"/>
          <w:sz w:val="18"/>
        </w:rPr>
        <w:br w:type="textWrapping"/>
      </w:r>
      <w:r>
        <w:rPr>
          <w:rFonts w:ascii="Consolas" w:hAnsi="Consolas"/>
          <w:color w:val="282828"/>
          <w:sz w:val="18"/>
        </w:rPr>
        <w:t xml:space="preserve">    }</w:t>
      </w:r>
      <w:r>
        <w:rPr>
          <w:rFonts w:ascii="Consolas" w:hAnsi="Consolas"/>
          <w:color w:val="282828"/>
          <w:sz w:val="18"/>
        </w:rPr>
        <w:br w:type="textWrapping"/>
      </w:r>
      <w:r>
        <w:rPr>
          <w:rFonts w:ascii="Consolas" w:hAnsi="Consolas"/>
          <w:color w:val="282828"/>
          <w:sz w:val="18"/>
        </w:rPr>
        <w:t>}</w:t>
      </w:r>
    </w:p>
    <w:p>
      <w:pPr>
        <w:pStyle w:val="3"/>
      </w:pPr>
      <w:r>
        <w:rPr>
          <w:b/>
          <w:color w:val="000000"/>
          <w:sz w:val="26"/>
        </w:rPr>
        <w:t>3.2. Mã hóa dữ liệu lưu trữ (AES-256 License Plate Encryption)</w:t>
      </w:r>
    </w:p>
    <w:p>
      <w:r>
        <w:t>Biển số xe là thông tin định danh cá nhân nhạy cảm, cần được bảo vệ trước các nguy cơ tấn công dò quét hoặc rò rỉ dữ liệu thô từ database. Hệ thống triển khai dịch vụ CryptoService để mã hóa biển số xe bằng thuật toán mã hóa đối xứng mạnh AES-256 ở chế độ CBC (Cipher Block Chaining) và cơ chế padding PKCS5Padding.</w:t>
      </w:r>
    </w:p>
    <w:p>
      <w:r>
        <w:t>Mỗi lần mã hóa, hệ thống sinh ngẫu nhiên một Vector khởi tạo (Initialization Vector - IV) dài 16 bytes nhằm đảm bảo tính ngẫu nhiên. IV được ghép trực tiếp vào đầu chuỗi ciphertext trước khi lưu trữ vào cột plate_encrypted trong Database. Đoạn mã mã hóa và giải mã trong CryptoService được xây dựng như sau:</w:t>
      </w:r>
    </w:p>
    <w:p>
      <w:pPr>
        <w:pBdr>
          <w:top w:val="single" w:color="E0E0E0" w:sz="4" w:space="4"/>
          <w:bottom w:val="single" w:color="E0E0E0" w:sz="4" w:space="4"/>
        </w:pBdr>
        <w:shd w:val="clear" w:fill="F5F5F5"/>
        <w:spacing w:before="80" w:after="80" w:line="252" w:lineRule="auto"/>
        <w:ind w:left="576" w:right="576"/>
      </w:pPr>
      <w:r>
        <w:rPr>
          <w:rFonts w:ascii="Consolas" w:hAnsi="Consolas"/>
          <w:color w:val="282828"/>
          <w:sz w:val="18"/>
        </w:rPr>
        <w:t>public class CryptoService {</w:t>
      </w:r>
      <w:r>
        <w:rPr>
          <w:rFonts w:ascii="Consolas" w:hAnsi="Consolas"/>
          <w:color w:val="282828"/>
          <w:sz w:val="18"/>
        </w:rPr>
        <w:br w:type="textWrapping"/>
      </w:r>
      <w:r>
        <w:rPr>
          <w:rFonts w:ascii="Consolas" w:hAnsi="Consolas"/>
          <w:color w:val="282828"/>
          <w:sz w:val="18"/>
        </w:rPr>
        <w:t xml:space="preserve">    private static final String ALGORITHM = "AES/CBC/PKCS5Padding";</w:t>
      </w:r>
      <w:r>
        <w:rPr>
          <w:rFonts w:ascii="Consolas" w:hAnsi="Consolas"/>
          <w:color w:val="282828"/>
          <w:sz w:val="18"/>
        </w:rPr>
        <w:br w:type="textWrapping"/>
      </w:r>
      <w:r>
        <w:rPr>
          <w:rFonts w:ascii="Consolas" w:hAnsi="Consolas"/>
          <w:color w:val="282828"/>
          <w:sz w:val="18"/>
        </w:rPr>
        <w:t xml:space="preserve">    private static final int IV_SIZE = 16;</w:t>
      </w:r>
      <w:r>
        <w:rPr>
          <w:rFonts w:ascii="Consolas" w:hAnsi="Consolas"/>
          <w:color w:val="282828"/>
          <w:sz w:val="18"/>
        </w:rPr>
        <w:br w:type="textWrapping"/>
      </w:r>
      <w:r>
        <w:rPr>
          <w:rFonts w:ascii="Consolas" w:hAnsi="Consolas"/>
          <w:color w:val="282828"/>
          <w:sz w:val="18"/>
        </w:rPr>
        <w:t xml:space="preserve">    private final SecureRandom secureRandom = new SecureRandom();</w:t>
      </w:r>
      <w:r>
        <w:rPr>
          <w:rFonts w:ascii="Consolas" w:hAnsi="Consolas"/>
          <w:color w:val="282828"/>
          <w:sz w:val="18"/>
        </w:rPr>
        <w:br w:type="textWrapping"/>
      </w:r>
      <w:r>
        <w:rPr>
          <w:rFonts w:ascii="Consolas" w:hAnsi="Consolas"/>
          <w:color w:val="282828"/>
          <w:sz w:val="18"/>
        </w:rPr>
        <w:br w:type="textWrapping"/>
      </w:r>
      <w:r>
        <w:rPr>
          <w:rFonts w:ascii="Consolas" w:hAnsi="Consolas"/>
          <w:color w:val="282828"/>
          <w:sz w:val="18"/>
        </w:rPr>
        <w:t xml:space="preserve">    public String encrypt(String plainText) {</w:t>
      </w:r>
      <w:r>
        <w:rPr>
          <w:rFonts w:ascii="Consolas" w:hAnsi="Consolas"/>
          <w:color w:val="282828"/>
          <w:sz w:val="18"/>
        </w:rPr>
        <w:br w:type="textWrapping"/>
      </w:r>
      <w:r>
        <w:rPr>
          <w:rFonts w:ascii="Consolas" w:hAnsi="Consolas"/>
          <w:color w:val="282828"/>
          <w:sz w:val="18"/>
        </w:rPr>
        <w:t xml:space="preserve">        try {</w:t>
      </w:r>
      <w:r>
        <w:rPr>
          <w:rFonts w:ascii="Consolas" w:hAnsi="Consolas"/>
          <w:color w:val="282828"/>
          <w:sz w:val="18"/>
        </w:rPr>
        <w:br w:type="textWrapping"/>
      </w:r>
      <w:r>
        <w:rPr>
          <w:rFonts w:ascii="Consolas" w:hAnsi="Consolas"/>
          <w:color w:val="282828"/>
          <w:sz w:val="18"/>
        </w:rPr>
        <w:t xml:space="preserve">            byte[] iv = new byte[IV_SIZE];</w:t>
      </w:r>
      <w:r>
        <w:rPr>
          <w:rFonts w:ascii="Consolas" w:hAnsi="Consolas"/>
          <w:color w:val="282828"/>
          <w:sz w:val="18"/>
        </w:rPr>
        <w:br w:type="textWrapping"/>
      </w:r>
      <w:r>
        <w:rPr>
          <w:rFonts w:ascii="Consolas" w:hAnsi="Consolas"/>
          <w:color w:val="282828"/>
          <w:sz w:val="18"/>
        </w:rPr>
        <w:t xml:space="preserve">            secureRandom.nextBytes(iv); // Sinh ngẫu nhiên IV</w:t>
      </w:r>
      <w:r>
        <w:rPr>
          <w:rFonts w:ascii="Consolas" w:hAnsi="Consolas"/>
          <w:color w:val="282828"/>
          <w:sz w:val="18"/>
        </w:rPr>
        <w:br w:type="textWrapping"/>
      </w:r>
      <w:r>
        <w:rPr>
          <w:rFonts w:ascii="Consolas" w:hAnsi="Consolas"/>
          <w:color w:val="282828"/>
          <w:sz w:val="18"/>
        </w:rPr>
        <w:t xml:space="preserve">            IvParameterSpec ivSpec = new IvParameterSpec(iv);</w:t>
      </w:r>
      <w:r>
        <w:rPr>
          <w:rFonts w:ascii="Consolas" w:hAnsi="Consolas"/>
          <w:color w:val="282828"/>
          <w:sz w:val="18"/>
        </w:rPr>
        <w:br w:type="textWrapping"/>
      </w:r>
      <w:r>
        <w:rPr>
          <w:rFonts w:ascii="Consolas" w:hAnsi="Consolas"/>
          <w:color w:val="282828"/>
          <w:sz w:val="18"/>
        </w:rPr>
        <w:t xml:space="preserve">            Cipher cipher = Cipher.getInstance(ALGORITHM);</w:t>
      </w:r>
      <w:r>
        <w:rPr>
          <w:rFonts w:ascii="Consolas" w:hAnsi="Consolas"/>
          <w:color w:val="282828"/>
          <w:sz w:val="18"/>
        </w:rPr>
        <w:br w:type="textWrapping"/>
      </w:r>
      <w:r>
        <w:rPr>
          <w:rFonts w:ascii="Consolas" w:hAnsi="Consolas"/>
          <w:color w:val="282828"/>
          <w:sz w:val="18"/>
        </w:rPr>
        <w:t xml:space="preserve">            cipher.init(Cipher.ENCRYPT_MODE, getSecretKeySpec(), ivSpec);</w:t>
      </w:r>
      <w:r>
        <w:rPr>
          <w:rFonts w:ascii="Consolas" w:hAnsi="Consolas"/>
          <w:color w:val="282828"/>
          <w:sz w:val="18"/>
        </w:rPr>
        <w:br w:type="textWrapping"/>
      </w:r>
      <w:r>
        <w:rPr>
          <w:rFonts w:ascii="Consolas" w:hAnsi="Consolas"/>
          <w:color w:val="282828"/>
          <w:sz w:val="18"/>
        </w:rPr>
        <w:t xml:space="preserve">            byte[] cipherTextBytes = cipher.doFinal(plainText.getBytes(StandardCharsets.UTF_8));</w:t>
      </w:r>
      <w:r>
        <w:rPr>
          <w:rFonts w:ascii="Consolas" w:hAnsi="Consolas"/>
          <w:color w:val="282828"/>
          <w:sz w:val="18"/>
        </w:rPr>
        <w:br w:type="textWrapping"/>
      </w:r>
      <w:r>
        <w:rPr>
          <w:rFonts w:ascii="Consolas" w:hAnsi="Consolas"/>
          <w:color w:val="282828"/>
          <w:sz w:val="18"/>
        </w:rPr>
        <w:t xml:space="preserve">            // Ghép IV vào trước bản mã hóa</w:t>
      </w:r>
      <w:r>
        <w:rPr>
          <w:rFonts w:ascii="Consolas" w:hAnsi="Consolas"/>
          <w:color w:val="282828"/>
          <w:sz w:val="18"/>
        </w:rPr>
        <w:br w:type="textWrapping"/>
      </w:r>
      <w:r>
        <w:rPr>
          <w:rFonts w:ascii="Consolas" w:hAnsi="Consolas"/>
          <w:color w:val="282828"/>
          <w:sz w:val="18"/>
        </w:rPr>
        <w:t xml:space="preserve">            byte[] combined = new byte[IV_SIZE + cipherTextBytes.length];</w:t>
      </w:r>
      <w:r>
        <w:rPr>
          <w:rFonts w:ascii="Consolas" w:hAnsi="Consolas"/>
          <w:color w:val="282828"/>
          <w:sz w:val="18"/>
        </w:rPr>
        <w:br w:type="textWrapping"/>
      </w:r>
      <w:r>
        <w:rPr>
          <w:rFonts w:ascii="Consolas" w:hAnsi="Consolas"/>
          <w:color w:val="282828"/>
          <w:sz w:val="18"/>
        </w:rPr>
        <w:t xml:space="preserve">            System.arraycopy(iv, 0, combined, 0, IV_SIZE);</w:t>
      </w:r>
      <w:r>
        <w:rPr>
          <w:rFonts w:ascii="Consolas" w:hAnsi="Consolas"/>
          <w:color w:val="282828"/>
          <w:sz w:val="18"/>
        </w:rPr>
        <w:br w:type="textWrapping"/>
      </w:r>
      <w:r>
        <w:rPr>
          <w:rFonts w:ascii="Consolas" w:hAnsi="Consolas"/>
          <w:color w:val="282828"/>
          <w:sz w:val="18"/>
        </w:rPr>
        <w:t xml:space="preserve">            System.arraycopy(cipherTextBytes, 0, combined, IV_SIZE, cipherTextBytes.length);</w:t>
      </w:r>
      <w:r>
        <w:rPr>
          <w:rFonts w:ascii="Consolas" w:hAnsi="Consolas"/>
          <w:color w:val="282828"/>
          <w:sz w:val="18"/>
        </w:rPr>
        <w:br w:type="textWrapping"/>
      </w:r>
      <w:r>
        <w:rPr>
          <w:rFonts w:ascii="Consolas" w:hAnsi="Consolas"/>
          <w:color w:val="282828"/>
          <w:sz w:val="18"/>
        </w:rPr>
        <w:t xml:space="preserve">            return Base64.getEncoder().encodeToString(combined);</w:t>
      </w:r>
      <w:r>
        <w:rPr>
          <w:rFonts w:ascii="Consolas" w:hAnsi="Consolas"/>
          <w:color w:val="282828"/>
          <w:sz w:val="18"/>
        </w:rPr>
        <w:br w:type="textWrapping"/>
      </w:r>
      <w:r>
        <w:rPr>
          <w:rFonts w:ascii="Consolas" w:hAnsi="Consolas"/>
          <w:color w:val="282828"/>
          <w:sz w:val="18"/>
        </w:rPr>
        <w:t xml:space="preserve">        } catch (Exception e) { throw new RuntimeException("Encryption error", e); }</w:t>
      </w:r>
      <w:r>
        <w:rPr>
          <w:rFonts w:ascii="Consolas" w:hAnsi="Consolas"/>
          <w:color w:val="282828"/>
          <w:sz w:val="18"/>
        </w:rPr>
        <w:br w:type="textWrapping"/>
      </w:r>
      <w:r>
        <w:rPr>
          <w:rFonts w:ascii="Consolas" w:hAnsi="Consolas"/>
          <w:color w:val="282828"/>
          <w:sz w:val="18"/>
        </w:rPr>
        <w:t xml:space="preserve">    }</w:t>
      </w:r>
      <w:r>
        <w:rPr>
          <w:rFonts w:ascii="Consolas" w:hAnsi="Consolas"/>
          <w:color w:val="282828"/>
          <w:sz w:val="18"/>
        </w:rPr>
        <w:br w:type="textWrapping"/>
      </w:r>
      <w:r>
        <w:rPr>
          <w:rFonts w:ascii="Consolas" w:hAnsi="Consolas"/>
          <w:color w:val="282828"/>
          <w:sz w:val="18"/>
        </w:rPr>
        <w:t xml:space="preserve">    // Triển khai giải mã tương tự bằng cách tách 16 byte đầu làm IV...</w:t>
      </w:r>
      <w:r>
        <w:rPr>
          <w:rFonts w:ascii="Consolas" w:hAnsi="Consolas"/>
          <w:color w:val="282828"/>
          <w:sz w:val="18"/>
        </w:rPr>
        <w:br w:type="textWrapping"/>
      </w:r>
      <w:r>
        <w:rPr>
          <w:rFonts w:ascii="Consolas" w:hAnsi="Consolas"/>
          <w:color w:val="282828"/>
          <w:sz w:val="18"/>
        </w:rPr>
        <w:t>}</w:t>
      </w:r>
    </w:p>
    <w:p>
      <w:pPr>
        <w:pStyle w:val="3"/>
      </w:pPr>
      <w:r>
        <w:rPr>
          <w:b/>
          <w:color w:val="000000"/>
          <w:sz w:val="26"/>
        </w:rPr>
        <w:t>3.3. Cơ chế chống tấn công phát lại (Redis Nonce Anti-Replay)</w:t>
      </w:r>
    </w:p>
    <w:p>
      <w:r>
        <w:t>Tấn công phát lại (Replay Attack) xảy ra khi kẻ tấn công bắt gói tin điều khiển barie cổng hợp lệ được truyền đi trước đó và gửi lại lệnh đó cho thiết bị để mở barrier bất hợp pháp. Để chống lại hình thức tấn công này, hệ thống triển khai cơ chế kết hợp Nonce (Number used once) và Timestamp trên bộ nhớ đệm Redis:</w:t>
      </w:r>
    </w:p>
    <w:p>
      <w:r>
        <w:t>Khi Admin gửi lệnh mở barie qua cổng quản trị, hệ thống sinh ra một mã UUID làm Nonce, kèm theo mốc thời gian Timestamp hiện tại của server, ký mã hóa gói lệnh điều khiển và truyền đi qua MQTT. Thiết bị nhận lệnh (Raspberry Pi điều khiển cổng) hoặc Backend xử lý sự kiện sẽ kiểm tra chênh lệch thời gian tối đa 5 giây và trạng thái Nonce trong Redis:</w:t>
      </w:r>
    </w:p>
    <w:p>
      <w:pPr>
        <w:pBdr>
          <w:top w:val="single" w:color="E0E0E0" w:sz="4" w:space="4"/>
          <w:bottom w:val="single" w:color="E0E0E0" w:sz="4" w:space="4"/>
        </w:pBdr>
        <w:shd w:val="clear" w:fill="F5F5F5"/>
        <w:spacing w:before="80" w:after="80" w:line="252" w:lineRule="auto"/>
        <w:ind w:left="576" w:right="576"/>
      </w:pPr>
      <w:r>
        <w:rPr>
          <w:rFonts w:ascii="Consolas" w:hAnsi="Consolas"/>
          <w:color w:val="282828"/>
          <w:sz w:val="18"/>
        </w:rPr>
        <w:t>@Service</w:t>
      </w:r>
      <w:r>
        <w:rPr>
          <w:rFonts w:ascii="Consolas" w:hAnsi="Consolas"/>
          <w:color w:val="282828"/>
          <w:sz w:val="18"/>
        </w:rPr>
        <w:br w:type="textWrapping"/>
      </w:r>
      <w:r>
        <w:rPr>
          <w:rFonts w:ascii="Consolas" w:hAnsi="Consolas"/>
          <w:color w:val="282828"/>
          <w:sz w:val="18"/>
        </w:rPr>
        <w:t>public class NonceServiceImpl implements NonceService {</w:t>
      </w:r>
      <w:r>
        <w:rPr>
          <w:rFonts w:ascii="Consolas" w:hAnsi="Consolas"/>
          <w:color w:val="282828"/>
          <w:sz w:val="18"/>
        </w:rPr>
        <w:br w:type="textWrapping"/>
      </w:r>
      <w:r>
        <w:rPr>
          <w:rFonts w:ascii="Consolas" w:hAnsi="Consolas"/>
          <w:color w:val="282828"/>
          <w:sz w:val="18"/>
        </w:rPr>
        <w:t xml:space="preserve">    @Autowired</w:t>
      </w:r>
      <w:r>
        <w:rPr>
          <w:rFonts w:ascii="Consolas" w:hAnsi="Consolas"/>
          <w:color w:val="282828"/>
          <w:sz w:val="18"/>
        </w:rPr>
        <w:br w:type="textWrapping"/>
      </w:r>
      <w:r>
        <w:rPr>
          <w:rFonts w:ascii="Consolas" w:hAnsi="Consolas"/>
          <w:color w:val="282828"/>
          <w:sz w:val="18"/>
        </w:rPr>
        <w:t xml:space="preserve">    private StringRedisTemplate redisTemplate;</w:t>
      </w:r>
      <w:r>
        <w:rPr>
          <w:rFonts w:ascii="Consolas" w:hAnsi="Consolas"/>
          <w:color w:val="282828"/>
          <w:sz w:val="18"/>
        </w:rPr>
        <w:br w:type="textWrapping"/>
      </w:r>
      <w:r>
        <w:rPr>
          <w:rFonts w:ascii="Consolas" w:hAnsi="Consolas"/>
          <w:color w:val="282828"/>
          <w:sz w:val="18"/>
        </w:rPr>
        <w:t xml:space="preserve">    @Value("${app.nonce-max-age-seconds:5}")</w:t>
      </w:r>
      <w:r>
        <w:rPr>
          <w:rFonts w:ascii="Consolas" w:hAnsi="Consolas"/>
          <w:color w:val="282828"/>
          <w:sz w:val="18"/>
        </w:rPr>
        <w:br w:type="textWrapping"/>
      </w:r>
      <w:r>
        <w:rPr>
          <w:rFonts w:ascii="Consolas" w:hAnsi="Consolas"/>
          <w:color w:val="282828"/>
          <w:sz w:val="18"/>
        </w:rPr>
        <w:t xml:space="preserve">    private long maxAgeSeconds;</w:t>
      </w:r>
      <w:r>
        <w:rPr>
          <w:rFonts w:ascii="Consolas" w:hAnsi="Consolas"/>
          <w:color w:val="282828"/>
          <w:sz w:val="18"/>
        </w:rPr>
        <w:br w:type="textWrapping"/>
      </w:r>
      <w:r>
        <w:rPr>
          <w:rFonts w:ascii="Consolas" w:hAnsi="Consolas"/>
          <w:color w:val="282828"/>
          <w:sz w:val="18"/>
        </w:rPr>
        <w:br w:type="textWrapping"/>
      </w:r>
      <w:r>
        <w:rPr>
          <w:rFonts w:ascii="Consolas" w:hAnsi="Consolas"/>
          <w:color w:val="282828"/>
          <w:sz w:val="18"/>
        </w:rPr>
        <w:t xml:space="preserve">    @Override</w:t>
      </w:r>
      <w:r>
        <w:rPr>
          <w:rFonts w:ascii="Consolas" w:hAnsi="Consolas"/>
          <w:color w:val="282828"/>
          <w:sz w:val="18"/>
        </w:rPr>
        <w:br w:type="textWrapping"/>
      </w:r>
      <w:r>
        <w:rPr>
          <w:rFonts w:ascii="Consolas" w:hAnsi="Consolas"/>
          <w:color w:val="282828"/>
          <w:sz w:val="18"/>
        </w:rPr>
        <w:t xml:space="preserve">    public void validateNonce(String nonce, long timestamp) {</w:t>
      </w:r>
      <w:r>
        <w:rPr>
          <w:rFonts w:ascii="Consolas" w:hAnsi="Consolas"/>
          <w:color w:val="282828"/>
          <w:sz w:val="18"/>
        </w:rPr>
        <w:br w:type="textWrapping"/>
      </w:r>
      <w:r>
        <w:rPr>
          <w:rFonts w:ascii="Consolas" w:hAnsi="Consolas"/>
          <w:color w:val="282828"/>
          <w:sz w:val="18"/>
        </w:rPr>
        <w:t xml:space="preserve">        long currentMillis = System.currentTimeMillis();</w:t>
      </w:r>
      <w:r>
        <w:rPr>
          <w:rFonts w:ascii="Consolas" w:hAnsi="Consolas"/>
          <w:color w:val="282828"/>
          <w:sz w:val="18"/>
        </w:rPr>
        <w:br w:type="textWrapping"/>
      </w:r>
      <w:r>
        <w:rPr>
          <w:rFonts w:ascii="Consolas" w:hAnsi="Consolas"/>
          <w:color w:val="282828"/>
          <w:sz w:val="18"/>
        </w:rPr>
        <w:t xml:space="preserve">        long diffMillis = Math.abs(currentMillis - timestamp);</w:t>
      </w:r>
      <w:r>
        <w:rPr>
          <w:rFonts w:ascii="Consolas" w:hAnsi="Consolas"/>
          <w:color w:val="282828"/>
          <w:sz w:val="18"/>
        </w:rPr>
        <w:br w:type="textWrapping"/>
      </w:r>
      <w:r>
        <w:rPr>
          <w:rFonts w:ascii="Consolas" w:hAnsi="Consolas"/>
          <w:color w:val="282828"/>
          <w:sz w:val="18"/>
        </w:rPr>
        <w:t xml:space="preserve">        // 1. Kiểm tra giới hạn lệch thời gian</w:t>
      </w:r>
      <w:r>
        <w:rPr>
          <w:rFonts w:ascii="Consolas" w:hAnsi="Consolas"/>
          <w:color w:val="282828"/>
          <w:sz w:val="18"/>
        </w:rPr>
        <w:br w:type="textWrapping"/>
      </w:r>
      <w:r>
        <w:rPr>
          <w:rFonts w:ascii="Consolas" w:hAnsi="Consolas"/>
          <w:color w:val="282828"/>
          <w:sz w:val="18"/>
        </w:rPr>
        <w:t xml:space="preserve">        if (diffMillis &gt; maxAgeSeconds * 1000) {</w:t>
      </w:r>
      <w:r>
        <w:rPr>
          <w:rFonts w:ascii="Consolas" w:hAnsi="Consolas"/>
          <w:color w:val="282828"/>
          <w:sz w:val="18"/>
        </w:rPr>
        <w:br w:type="textWrapping"/>
      </w:r>
      <w:r>
        <w:rPr>
          <w:rFonts w:ascii="Consolas" w:hAnsi="Consolas"/>
          <w:color w:val="282828"/>
          <w:sz w:val="18"/>
        </w:rPr>
        <w:t xml:space="preserve">            throw new ReplayAttackException("Request timestamp is outside the allowed window");</w:t>
      </w:r>
      <w:r>
        <w:rPr>
          <w:rFonts w:ascii="Consolas" w:hAnsi="Consolas"/>
          <w:color w:val="282828"/>
          <w:sz w:val="18"/>
        </w:rPr>
        <w:br w:type="textWrapping"/>
      </w:r>
      <w:r>
        <w:rPr>
          <w:rFonts w:ascii="Consolas" w:hAnsi="Consolas"/>
          <w:color w:val="282828"/>
          <w:sz w:val="18"/>
        </w:rPr>
        <w:t xml:space="preserve">        }</w:t>
      </w:r>
      <w:r>
        <w:rPr>
          <w:rFonts w:ascii="Consolas" w:hAnsi="Consolas"/>
          <w:color w:val="282828"/>
          <w:sz w:val="18"/>
        </w:rPr>
        <w:br w:type="textWrapping"/>
      </w:r>
      <w:r>
        <w:rPr>
          <w:rFonts w:ascii="Consolas" w:hAnsi="Consolas"/>
          <w:color w:val="282828"/>
          <w:sz w:val="18"/>
        </w:rPr>
        <w:t xml:space="preserve">        // 2. Sử dụng lệnh SETNX nguyên tử trên Redis để lưu nonce</w:t>
      </w:r>
      <w:r>
        <w:rPr>
          <w:rFonts w:ascii="Consolas" w:hAnsi="Consolas"/>
          <w:color w:val="282828"/>
          <w:sz w:val="18"/>
        </w:rPr>
        <w:br w:type="textWrapping"/>
      </w:r>
      <w:r>
        <w:rPr>
          <w:rFonts w:ascii="Consolas" w:hAnsi="Consolas"/>
          <w:color w:val="282828"/>
          <w:sz w:val="18"/>
        </w:rPr>
        <w:t xml:space="preserve">        String redisKey = "nonce:" + nonce;</w:t>
      </w:r>
      <w:r>
        <w:rPr>
          <w:rFonts w:ascii="Consolas" w:hAnsi="Consolas"/>
          <w:color w:val="282828"/>
          <w:sz w:val="18"/>
        </w:rPr>
        <w:br w:type="textWrapping"/>
      </w:r>
      <w:r>
        <w:rPr>
          <w:rFonts w:ascii="Consolas" w:hAnsi="Consolas"/>
          <w:color w:val="282828"/>
          <w:sz w:val="18"/>
        </w:rPr>
        <w:t xml:space="preserve">        Boolean isAbsent = redisTemplate.opsForValue().setIfAbsent(redisKey, "1", </w:t>
      </w:r>
      <w:r>
        <w:rPr>
          <w:rFonts w:ascii="Consolas" w:hAnsi="Consolas"/>
          <w:color w:val="282828"/>
          <w:sz w:val="18"/>
        </w:rPr>
        <w:br w:type="textWrapping"/>
      </w:r>
      <w:r>
        <w:rPr>
          <w:rFonts w:ascii="Consolas" w:hAnsi="Consolas"/>
          <w:color w:val="282828"/>
          <w:sz w:val="18"/>
        </w:rPr>
        <w:t xml:space="preserve">                                               maxAgeSeconds * 2, TimeUnit.SECONDS);</w:t>
      </w:r>
      <w:r>
        <w:rPr>
          <w:rFonts w:ascii="Consolas" w:hAnsi="Consolas"/>
          <w:color w:val="282828"/>
          <w:sz w:val="18"/>
        </w:rPr>
        <w:br w:type="textWrapping"/>
      </w:r>
      <w:r>
        <w:rPr>
          <w:rFonts w:ascii="Consolas" w:hAnsi="Consolas"/>
          <w:color w:val="282828"/>
          <w:sz w:val="18"/>
        </w:rPr>
        <w:t xml:space="preserve">        if (Boolean.FALSE.equals(isAbsent)) {</w:t>
      </w:r>
      <w:r>
        <w:rPr>
          <w:rFonts w:ascii="Consolas" w:hAnsi="Consolas"/>
          <w:color w:val="282828"/>
          <w:sz w:val="18"/>
        </w:rPr>
        <w:br w:type="textWrapping"/>
      </w:r>
      <w:r>
        <w:rPr>
          <w:rFonts w:ascii="Consolas" w:hAnsi="Consolas"/>
          <w:color w:val="282828"/>
          <w:sz w:val="18"/>
        </w:rPr>
        <w:t xml:space="preserve">            throw new ReplayAttackException("Replay attack detected: Nonce already used");</w:t>
      </w:r>
      <w:r>
        <w:rPr>
          <w:rFonts w:ascii="Consolas" w:hAnsi="Consolas"/>
          <w:color w:val="282828"/>
          <w:sz w:val="18"/>
        </w:rPr>
        <w:br w:type="textWrapping"/>
      </w:r>
      <w:r>
        <w:rPr>
          <w:rFonts w:ascii="Consolas" w:hAnsi="Consolas"/>
          <w:color w:val="282828"/>
          <w:sz w:val="18"/>
        </w:rPr>
        <w:t xml:space="preserve">        }</w:t>
      </w:r>
      <w:r>
        <w:rPr>
          <w:rFonts w:ascii="Consolas" w:hAnsi="Consolas"/>
          <w:color w:val="282828"/>
          <w:sz w:val="18"/>
        </w:rPr>
        <w:br w:type="textWrapping"/>
      </w:r>
      <w:r>
        <w:rPr>
          <w:rFonts w:ascii="Consolas" w:hAnsi="Consolas"/>
          <w:color w:val="282828"/>
          <w:sz w:val="18"/>
        </w:rPr>
        <w:t xml:space="preserve">    }</w:t>
      </w:r>
      <w:r>
        <w:rPr>
          <w:rFonts w:ascii="Consolas" w:hAnsi="Consolas"/>
          <w:color w:val="282828"/>
          <w:sz w:val="18"/>
        </w:rPr>
        <w:br w:type="textWrapping"/>
      </w:r>
      <w:r>
        <w:rPr>
          <w:rFonts w:ascii="Consolas" w:hAnsi="Consolas"/>
          <w:color w:val="282828"/>
          <w:sz w:val="18"/>
        </w:rPr>
        <w:t>}</w:t>
      </w:r>
    </w:p>
    <w:p>
      <w:pPr>
        <w:pStyle w:val="3"/>
      </w:pPr>
      <w:r>
        <w:rPr>
          <w:b/>
          <w:color w:val="000000"/>
          <w:sz w:val="26"/>
        </w:rPr>
        <w:t>3.4. Kiểm toán và ghi nhật ký bảo mật (Security Audit Logging &amp; Spring AOP)</w:t>
      </w:r>
    </w:p>
    <w:p>
      <w:r>
        <w:t>Mọi hoạt động nghiệp vụ quan trọng hay các hành vi tác động vào cấu hình bảo mật đều được ghi nhận tự động vào bảng security_audit_log. Hệ thống áp dụng lập trình hướng khía cạnh (Aspect Oriented Programming - AOP) để tách biệt logic ghi nhật ký kiểm toán khỏi logic xử lý nghiệp vụ chính. Lớp AuditAspect được triển khai để tự động bắt và lưu trữ các hành động bảo mật cốt lõi:</w:t>
      </w:r>
    </w:p>
    <w:p>
      <w:pPr>
        <w:pBdr>
          <w:top w:val="single" w:color="E0E0E0" w:sz="4" w:space="4"/>
          <w:bottom w:val="single" w:color="E0E0E0" w:sz="4" w:space="4"/>
        </w:pBdr>
        <w:shd w:val="clear" w:fill="F5F5F5"/>
        <w:spacing w:before="80" w:after="80" w:line="252" w:lineRule="auto"/>
        <w:ind w:left="576" w:right="576"/>
      </w:pPr>
      <w:r>
        <w:rPr>
          <w:rFonts w:ascii="Consolas" w:hAnsi="Consolas"/>
          <w:color w:val="282828"/>
          <w:sz w:val="18"/>
        </w:rPr>
        <w:t>@Aspect</w:t>
      </w:r>
      <w:r>
        <w:rPr>
          <w:rFonts w:ascii="Consolas" w:hAnsi="Consolas"/>
          <w:color w:val="282828"/>
          <w:sz w:val="18"/>
        </w:rPr>
        <w:br w:type="textWrapping"/>
      </w:r>
      <w:r>
        <w:rPr>
          <w:rFonts w:ascii="Consolas" w:hAnsi="Consolas"/>
          <w:color w:val="282828"/>
          <w:sz w:val="18"/>
        </w:rPr>
        <w:t>@Component</w:t>
      </w:r>
      <w:r>
        <w:rPr>
          <w:rFonts w:ascii="Consolas" w:hAnsi="Consolas"/>
          <w:color w:val="282828"/>
          <w:sz w:val="18"/>
        </w:rPr>
        <w:br w:type="textWrapping"/>
      </w:r>
      <w:r>
        <w:rPr>
          <w:rFonts w:ascii="Consolas" w:hAnsi="Consolas"/>
          <w:color w:val="282828"/>
          <w:sz w:val="18"/>
        </w:rPr>
        <w:t>@RequiredArgsConstructor</w:t>
      </w:r>
      <w:r>
        <w:rPr>
          <w:rFonts w:ascii="Consolas" w:hAnsi="Consolas"/>
          <w:color w:val="282828"/>
          <w:sz w:val="18"/>
        </w:rPr>
        <w:br w:type="textWrapping"/>
      </w:r>
      <w:r>
        <w:rPr>
          <w:rFonts w:ascii="Consolas" w:hAnsi="Consolas"/>
          <w:color w:val="282828"/>
          <w:sz w:val="18"/>
        </w:rPr>
        <w:t>public class AuditAspect {</w:t>
      </w:r>
      <w:r>
        <w:rPr>
          <w:rFonts w:ascii="Consolas" w:hAnsi="Consolas"/>
          <w:color w:val="282828"/>
          <w:sz w:val="18"/>
        </w:rPr>
        <w:br w:type="textWrapping"/>
      </w:r>
      <w:r>
        <w:rPr>
          <w:rFonts w:ascii="Consolas" w:hAnsi="Consolas"/>
          <w:color w:val="282828"/>
          <w:sz w:val="18"/>
        </w:rPr>
        <w:t xml:space="preserve">    private final AuditService auditService;</w:t>
      </w:r>
      <w:r>
        <w:rPr>
          <w:rFonts w:ascii="Consolas" w:hAnsi="Consolas"/>
          <w:color w:val="282828"/>
          <w:sz w:val="18"/>
        </w:rPr>
        <w:br w:type="textWrapping"/>
      </w:r>
      <w:r>
        <w:rPr>
          <w:rFonts w:ascii="Consolas" w:hAnsi="Consolas"/>
          <w:color w:val="282828"/>
          <w:sz w:val="18"/>
        </w:rPr>
        <w:t xml:space="preserve">    private final UserRepository userRepository;</w:t>
      </w:r>
      <w:r>
        <w:rPr>
          <w:rFonts w:ascii="Consolas" w:hAnsi="Consolas"/>
          <w:color w:val="282828"/>
          <w:sz w:val="18"/>
        </w:rPr>
        <w:br w:type="textWrapping"/>
      </w:r>
      <w:r>
        <w:rPr>
          <w:rFonts w:ascii="Consolas" w:hAnsi="Consolas"/>
          <w:color w:val="282828"/>
          <w:sz w:val="18"/>
        </w:rPr>
        <w:br w:type="textWrapping"/>
      </w:r>
      <w:r>
        <w:rPr>
          <w:rFonts w:ascii="Consolas" w:hAnsi="Consolas"/>
          <w:color w:val="282828"/>
          <w:sz w:val="18"/>
        </w:rPr>
        <w:t xml:space="preserve">    // Ghi nhật ký khi người dùng đăng nhập thành công</w:t>
      </w:r>
      <w:r>
        <w:rPr>
          <w:rFonts w:ascii="Consolas" w:hAnsi="Consolas"/>
          <w:color w:val="282828"/>
          <w:sz w:val="18"/>
        </w:rPr>
        <w:br w:type="textWrapping"/>
      </w:r>
      <w:r>
        <w:rPr>
          <w:rFonts w:ascii="Consolas" w:hAnsi="Consolas"/>
          <w:color w:val="282828"/>
          <w:sz w:val="18"/>
        </w:rPr>
        <w:t xml:space="preserve">    @AfterReturning(pointcut = "execution(* com.smartparking.controller.AuthController.login(..)) &amp;&amp; args(loginRequest)", returning = "result")</w:t>
      </w:r>
      <w:r>
        <w:rPr>
          <w:rFonts w:ascii="Consolas" w:hAnsi="Consolas"/>
          <w:color w:val="282828"/>
          <w:sz w:val="18"/>
        </w:rPr>
        <w:br w:type="textWrapping"/>
      </w:r>
      <w:r>
        <w:rPr>
          <w:rFonts w:ascii="Consolas" w:hAnsi="Consolas"/>
          <w:color w:val="282828"/>
          <w:sz w:val="18"/>
        </w:rPr>
        <w:t xml:space="preserve">    public void logLoginSuccess(LoginRequest loginRequest, Object result) {</w:t>
      </w:r>
      <w:r>
        <w:rPr>
          <w:rFonts w:ascii="Consolas" w:hAnsi="Consolas"/>
          <w:color w:val="282828"/>
          <w:sz w:val="18"/>
        </w:rPr>
        <w:br w:type="textWrapping"/>
      </w:r>
      <w:r>
        <w:rPr>
          <w:rFonts w:ascii="Consolas" w:hAnsi="Consolas"/>
          <w:color w:val="282828"/>
          <w:sz w:val="18"/>
        </w:rPr>
        <w:t xml:space="preserve">        userRepository.findByEmail(loginRequest.getEmail()).ifPresent(user -&gt; {</w:t>
      </w:r>
      <w:r>
        <w:rPr>
          <w:rFonts w:ascii="Consolas" w:hAnsi="Consolas"/>
          <w:color w:val="282828"/>
          <w:sz w:val="18"/>
        </w:rPr>
        <w:br w:type="textWrapping"/>
      </w:r>
      <w:r>
        <w:rPr>
          <w:rFonts w:ascii="Consolas" w:hAnsi="Consolas"/>
          <w:color w:val="282828"/>
          <w:sz w:val="18"/>
        </w:rPr>
        <w:t xml:space="preserve">            auditService.log(user.getId(), "LOGIN_SUCCESS", "users", getClientIp(), "User logged in successfully");</w:t>
      </w:r>
      <w:r>
        <w:rPr>
          <w:rFonts w:ascii="Consolas" w:hAnsi="Consolas"/>
          <w:color w:val="282828"/>
          <w:sz w:val="18"/>
        </w:rPr>
        <w:br w:type="textWrapping"/>
      </w:r>
      <w:r>
        <w:rPr>
          <w:rFonts w:ascii="Consolas" w:hAnsi="Consolas"/>
          <w:color w:val="282828"/>
          <w:sz w:val="18"/>
        </w:rPr>
        <w:t xml:space="preserve">        });</w:t>
      </w:r>
      <w:r>
        <w:rPr>
          <w:rFonts w:ascii="Consolas" w:hAnsi="Consolas"/>
          <w:color w:val="282828"/>
          <w:sz w:val="18"/>
        </w:rPr>
        <w:br w:type="textWrapping"/>
      </w:r>
      <w:r>
        <w:rPr>
          <w:rFonts w:ascii="Consolas" w:hAnsi="Consolas"/>
          <w:color w:val="282828"/>
          <w:sz w:val="18"/>
        </w:rPr>
        <w:t xml:space="preserve">    }</w:t>
      </w:r>
      <w:r>
        <w:rPr>
          <w:rFonts w:ascii="Consolas" w:hAnsi="Consolas"/>
          <w:color w:val="282828"/>
          <w:sz w:val="18"/>
        </w:rPr>
        <w:br w:type="textWrapping"/>
      </w:r>
      <w:r>
        <w:rPr>
          <w:rFonts w:ascii="Consolas" w:hAnsi="Consolas"/>
          <w:color w:val="282828"/>
          <w:sz w:val="18"/>
        </w:rPr>
        <w:t xml:space="preserve">    // Ghi nhật ký khi đăng nhập thất bại</w:t>
      </w:r>
      <w:r>
        <w:rPr>
          <w:rFonts w:ascii="Consolas" w:hAnsi="Consolas"/>
          <w:color w:val="282828"/>
          <w:sz w:val="18"/>
        </w:rPr>
        <w:br w:type="textWrapping"/>
      </w:r>
      <w:r>
        <w:rPr>
          <w:rFonts w:ascii="Consolas" w:hAnsi="Consolas"/>
          <w:color w:val="282828"/>
          <w:sz w:val="18"/>
        </w:rPr>
        <w:t xml:space="preserve">    @AfterThrowing(pointcut = "execution(* com.smartparking.controller.AuthController.login(..)) &amp;&amp; args(loginRequest)", throwing = "ex")</w:t>
      </w:r>
      <w:r>
        <w:rPr>
          <w:rFonts w:ascii="Consolas" w:hAnsi="Consolas"/>
          <w:color w:val="282828"/>
          <w:sz w:val="18"/>
        </w:rPr>
        <w:br w:type="textWrapping"/>
      </w:r>
      <w:r>
        <w:rPr>
          <w:rFonts w:ascii="Consolas" w:hAnsi="Consolas"/>
          <w:color w:val="282828"/>
          <w:sz w:val="18"/>
        </w:rPr>
        <w:t xml:space="preserve">    public void logLoginFailure(LoginRequest loginRequest, Throwable ex) {</w:t>
      </w:r>
      <w:r>
        <w:rPr>
          <w:rFonts w:ascii="Consolas" w:hAnsi="Consolas"/>
          <w:color w:val="282828"/>
          <w:sz w:val="18"/>
        </w:rPr>
        <w:br w:type="textWrapping"/>
      </w:r>
      <w:r>
        <w:rPr>
          <w:rFonts w:ascii="Consolas" w:hAnsi="Consolas"/>
          <w:color w:val="282828"/>
          <w:sz w:val="18"/>
        </w:rPr>
        <w:t xml:space="preserve">        Long userId = userRepository.findByEmail(loginRequest.getEmail()).map(User::getId).orElse(null);</w:t>
      </w:r>
      <w:r>
        <w:rPr>
          <w:rFonts w:ascii="Consolas" w:hAnsi="Consolas"/>
          <w:color w:val="282828"/>
          <w:sz w:val="18"/>
        </w:rPr>
        <w:br w:type="textWrapping"/>
      </w:r>
      <w:r>
        <w:rPr>
          <w:rFonts w:ascii="Consolas" w:hAnsi="Consolas"/>
          <w:color w:val="282828"/>
          <w:sz w:val="18"/>
        </w:rPr>
        <w:t xml:space="preserve">        auditService.log(userId, "LOGIN_FAILED", "users", getClientIp(), "Failed attempt: " + ex.getMessage());</w:t>
      </w:r>
      <w:r>
        <w:rPr>
          <w:rFonts w:ascii="Consolas" w:hAnsi="Consolas"/>
          <w:color w:val="282828"/>
          <w:sz w:val="18"/>
        </w:rPr>
        <w:br w:type="textWrapping"/>
      </w:r>
      <w:r>
        <w:rPr>
          <w:rFonts w:ascii="Consolas" w:hAnsi="Consolas"/>
          <w:color w:val="282828"/>
          <w:sz w:val="18"/>
        </w:rPr>
        <w:t xml:space="preserve">    }</w:t>
      </w:r>
      <w:r>
        <w:rPr>
          <w:rFonts w:ascii="Consolas" w:hAnsi="Consolas"/>
          <w:color w:val="282828"/>
          <w:sz w:val="18"/>
        </w:rPr>
        <w:br w:type="textWrapping"/>
      </w:r>
      <w:r>
        <w:rPr>
          <w:rFonts w:ascii="Consolas" w:hAnsi="Consolas"/>
          <w:color w:val="282828"/>
          <w:sz w:val="18"/>
        </w:rPr>
        <w:t xml:space="preserve">    // Ghi nhật ký khi Admin can thiệp điều khiển barrier</w:t>
      </w:r>
      <w:r>
        <w:rPr>
          <w:rFonts w:ascii="Consolas" w:hAnsi="Consolas"/>
          <w:color w:val="282828"/>
          <w:sz w:val="18"/>
        </w:rPr>
        <w:br w:type="textWrapping"/>
      </w:r>
      <w:r>
        <w:rPr>
          <w:rFonts w:ascii="Consolas" w:hAnsi="Consolas"/>
          <w:color w:val="282828"/>
          <w:sz w:val="18"/>
        </w:rPr>
        <w:t xml:space="preserve">    @AfterReturning("execution(* com.smartparking.controller.AdminController.controlGate(..)) &amp;&amp; args(gateId, request)")</w:t>
      </w:r>
      <w:r>
        <w:rPr>
          <w:rFonts w:ascii="Consolas" w:hAnsi="Consolas"/>
          <w:color w:val="282828"/>
          <w:sz w:val="18"/>
        </w:rPr>
        <w:br w:type="textWrapping"/>
      </w:r>
      <w:r>
        <w:rPr>
          <w:rFonts w:ascii="Consolas" w:hAnsi="Consolas"/>
          <w:color w:val="282828"/>
          <w:sz w:val="18"/>
        </w:rPr>
        <w:t xml:space="preserve">    public void logGateControl(String gateId, GateControlRequest request) {</w:t>
      </w:r>
      <w:r>
        <w:rPr>
          <w:rFonts w:ascii="Consolas" w:hAnsi="Consolas"/>
          <w:color w:val="282828"/>
          <w:sz w:val="18"/>
        </w:rPr>
        <w:br w:type="textWrapping"/>
      </w:r>
      <w:r>
        <w:rPr>
          <w:rFonts w:ascii="Consolas" w:hAnsi="Consolas"/>
          <w:color w:val="282828"/>
          <w:sz w:val="18"/>
        </w:rPr>
        <w:t xml:space="preserve">        auditService.log(getCurrentUserId(), "GATE_CONTROL", "devices", getClientIp(), "Controlled gate: " + gateId);</w:t>
      </w:r>
      <w:r>
        <w:rPr>
          <w:rFonts w:ascii="Consolas" w:hAnsi="Consolas"/>
          <w:color w:val="282828"/>
          <w:sz w:val="18"/>
        </w:rPr>
        <w:br w:type="textWrapping"/>
      </w:r>
      <w:r>
        <w:rPr>
          <w:rFonts w:ascii="Consolas" w:hAnsi="Consolas"/>
          <w:color w:val="282828"/>
          <w:sz w:val="18"/>
        </w:rPr>
        <w:t xml:space="preserve">    }</w:t>
      </w:r>
      <w:r>
        <w:rPr>
          <w:rFonts w:ascii="Consolas" w:hAnsi="Consolas"/>
          <w:color w:val="282828"/>
          <w:sz w:val="18"/>
        </w:rPr>
        <w:br w:type="textWrapping"/>
      </w:r>
      <w:r>
        <w:rPr>
          <w:rFonts w:ascii="Consolas" w:hAnsi="Consolas"/>
          <w:color w:val="282828"/>
          <w:sz w:val="18"/>
        </w:rPr>
        <w:t xml:space="preserve">    // Ghi nhận IP thực qua Header X-Forwarded-For của Nginx...</w:t>
      </w:r>
      <w:r>
        <w:rPr>
          <w:rFonts w:ascii="Consolas" w:hAnsi="Consolas"/>
          <w:color w:val="282828"/>
          <w:sz w:val="18"/>
        </w:rPr>
        <w:br w:type="textWrapping"/>
      </w:r>
      <w:r>
        <w:rPr>
          <w:rFonts w:ascii="Consolas" w:hAnsi="Consolas"/>
          <w:color w:val="282828"/>
          <w:sz w:val="18"/>
        </w:rPr>
        <w:t>}</w:t>
      </w:r>
    </w:p>
    <w:p>
      <w:pPr>
        <w:pStyle w:val="3"/>
      </w:pPr>
      <w:r>
        <w:rPr>
          <w:b/>
          <w:color w:val="000000"/>
          <w:sz w:val="26"/>
        </w:rPr>
        <w:t>3.5. Giới hạn tần suất yêu cầu (Rate Limiting với Bucket4j)</w:t>
      </w:r>
    </w:p>
    <w:p>
      <w:r>
        <w:t>Nhằm ngăn chặn các cuộc tấn công Brute-Force hoặc dò tìm thông tin đăng nhập tài khoản diện rộng, hệ thống triển khai bộ giới hạn tần suất (Rate Limiting) tại endpoint đăng nhập. Giải thuật Token Bucket được chọn làm mô hình hoạt động chính và hiện thực hóa thông qua thư viện Bucket4j của Java.</w:t>
      </w:r>
    </w:p>
    <w:p>
      <w:r>
        <w:t>Mỗi địa chỉ email khi thực hiện gửi request đăng nhập sẽ được cấp phát một bộ bucket có kích thước tối đa là 10 tokens. Mỗi lượt đăng nhập tiêu thụ 1 token. Bộ bucket áp dụng cơ chế Refill.greedy hồi phục toàn bộ 10 tokens sau mỗi khoảng thời gian 5 phút. Lớp RateLimitAspect thực hiện chặn đầu yêu cầu đăng nhập như sau:</w:t>
      </w:r>
    </w:p>
    <w:p>
      <w:pPr>
        <w:pBdr>
          <w:top w:val="single" w:color="E0E0E0" w:sz="4" w:space="4"/>
          <w:bottom w:val="single" w:color="E0E0E0" w:sz="4" w:space="4"/>
        </w:pBdr>
        <w:shd w:val="clear" w:fill="F5F5F5"/>
        <w:spacing w:before="80" w:after="80" w:line="252" w:lineRule="auto"/>
        <w:ind w:left="576" w:right="576"/>
      </w:pPr>
      <w:r>
        <w:rPr>
          <w:rFonts w:ascii="Consolas" w:hAnsi="Consolas"/>
          <w:color w:val="282828"/>
          <w:sz w:val="18"/>
        </w:rPr>
        <w:t>@Aspect</w:t>
      </w:r>
      <w:r>
        <w:rPr>
          <w:rFonts w:ascii="Consolas" w:hAnsi="Consolas"/>
          <w:color w:val="282828"/>
          <w:sz w:val="18"/>
        </w:rPr>
        <w:br w:type="textWrapping"/>
      </w:r>
      <w:r>
        <w:rPr>
          <w:rFonts w:ascii="Consolas" w:hAnsi="Consolas"/>
          <w:color w:val="282828"/>
          <w:sz w:val="18"/>
        </w:rPr>
        <w:t>@Component</w:t>
      </w:r>
      <w:r>
        <w:rPr>
          <w:rFonts w:ascii="Consolas" w:hAnsi="Consolas"/>
          <w:color w:val="282828"/>
          <w:sz w:val="18"/>
        </w:rPr>
        <w:br w:type="textWrapping"/>
      </w:r>
      <w:r>
        <w:rPr>
          <w:rFonts w:ascii="Consolas" w:hAnsi="Consolas"/>
          <w:color w:val="282828"/>
          <w:sz w:val="18"/>
        </w:rPr>
        <w:t>public class RateLimitAspect {</w:t>
      </w:r>
      <w:r>
        <w:rPr>
          <w:rFonts w:ascii="Consolas" w:hAnsi="Consolas"/>
          <w:color w:val="282828"/>
          <w:sz w:val="18"/>
        </w:rPr>
        <w:br w:type="textWrapping"/>
      </w:r>
      <w:r>
        <w:rPr>
          <w:rFonts w:ascii="Consolas" w:hAnsi="Consolas"/>
          <w:color w:val="282828"/>
          <w:sz w:val="18"/>
        </w:rPr>
        <w:t xml:space="preserve">    private final Map&lt;String, Bucket&gt; cache = new ConcurrentHashMap&lt;&gt;();</w:t>
      </w:r>
      <w:r>
        <w:rPr>
          <w:rFonts w:ascii="Consolas" w:hAnsi="Consolas"/>
          <w:color w:val="282828"/>
          <w:sz w:val="18"/>
        </w:rPr>
        <w:br w:type="textWrapping"/>
      </w:r>
      <w:r>
        <w:rPr>
          <w:rFonts w:ascii="Consolas" w:hAnsi="Consolas"/>
          <w:color w:val="282828"/>
          <w:sz w:val="18"/>
        </w:rPr>
        <w:br w:type="textWrapping"/>
      </w:r>
      <w:r>
        <w:rPr>
          <w:rFonts w:ascii="Consolas" w:hAnsi="Consolas"/>
          <w:color w:val="282828"/>
          <w:sz w:val="18"/>
        </w:rPr>
        <w:t xml:space="preserve">    @Before("execution(* com.smartparking.controller.AuthController.login(..)) &amp;&amp; args(request)")</w:t>
      </w:r>
      <w:r>
        <w:rPr>
          <w:rFonts w:ascii="Consolas" w:hAnsi="Consolas"/>
          <w:color w:val="282828"/>
          <w:sz w:val="18"/>
        </w:rPr>
        <w:br w:type="textWrapping"/>
      </w:r>
      <w:r>
        <w:rPr>
          <w:rFonts w:ascii="Consolas" w:hAnsi="Consolas"/>
          <w:color w:val="282828"/>
          <w:sz w:val="18"/>
        </w:rPr>
        <w:t xml:space="preserve">    public void rateLimitLogin(LoginRequest request) {</w:t>
      </w:r>
      <w:r>
        <w:rPr>
          <w:rFonts w:ascii="Consolas" w:hAnsi="Consolas"/>
          <w:color w:val="282828"/>
          <w:sz w:val="18"/>
        </w:rPr>
        <w:br w:type="textWrapping"/>
      </w:r>
      <w:r>
        <w:rPr>
          <w:rFonts w:ascii="Consolas" w:hAnsi="Consolas"/>
          <w:color w:val="282828"/>
          <w:sz w:val="18"/>
        </w:rPr>
        <w:t xml:space="preserve">        String email = request.getEmail();</w:t>
      </w:r>
      <w:r>
        <w:rPr>
          <w:rFonts w:ascii="Consolas" w:hAnsi="Consolas"/>
          <w:color w:val="282828"/>
          <w:sz w:val="18"/>
        </w:rPr>
        <w:br w:type="textWrapping"/>
      </w:r>
      <w:r>
        <w:rPr>
          <w:rFonts w:ascii="Consolas" w:hAnsi="Consolas"/>
          <w:color w:val="282828"/>
          <w:sz w:val="18"/>
        </w:rPr>
        <w:t xml:space="preserve">        Bucket bucket = cache.computeIfAbsent(email, k -&gt; createNewBucket());</w:t>
      </w:r>
      <w:r>
        <w:rPr>
          <w:rFonts w:ascii="Consolas" w:hAnsi="Consolas"/>
          <w:color w:val="282828"/>
          <w:sz w:val="18"/>
        </w:rPr>
        <w:br w:type="textWrapping"/>
      </w:r>
      <w:r>
        <w:rPr>
          <w:rFonts w:ascii="Consolas" w:hAnsi="Consolas"/>
          <w:color w:val="282828"/>
          <w:sz w:val="18"/>
        </w:rPr>
        <w:t xml:space="preserve">        if (!bucket.tryConsume(1)) {</w:t>
      </w:r>
      <w:r>
        <w:rPr>
          <w:rFonts w:ascii="Consolas" w:hAnsi="Consolas"/>
          <w:color w:val="282828"/>
          <w:sz w:val="18"/>
        </w:rPr>
        <w:br w:type="textWrapping"/>
      </w:r>
      <w:r>
        <w:rPr>
          <w:rFonts w:ascii="Consolas" w:hAnsi="Consolas"/>
          <w:color w:val="282828"/>
          <w:sz w:val="18"/>
        </w:rPr>
        <w:t xml:space="preserve">            long nanosToWait = bucket.estimateAbilityToConsume(1).getNanosToWait();</w:t>
      </w:r>
      <w:r>
        <w:rPr>
          <w:rFonts w:ascii="Consolas" w:hAnsi="Consolas"/>
          <w:color w:val="282828"/>
          <w:sz w:val="18"/>
        </w:rPr>
        <w:br w:type="textWrapping"/>
      </w:r>
      <w:r>
        <w:rPr>
          <w:rFonts w:ascii="Consolas" w:hAnsi="Consolas"/>
          <w:color w:val="282828"/>
          <w:sz w:val="18"/>
        </w:rPr>
        <w:t xml:space="preserve">            long secondsToWait = Math.max(1, TimeUnit.NANOSECONDS.toSeconds(nanosToWait));</w:t>
      </w:r>
      <w:r>
        <w:rPr>
          <w:rFonts w:ascii="Consolas" w:hAnsi="Consolas"/>
          <w:color w:val="282828"/>
          <w:sz w:val="18"/>
        </w:rPr>
        <w:br w:type="textWrapping"/>
      </w:r>
      <w:r>
        <w:rPr>
          <w:rFonts w:ascii="Consolas" w:hAnsi="Consolas"/>
          <w:color w:val="282828"/>
          <w:sz w:val="18"/>
        </w:rPr>
        <w:t xml:space="preserve">            throw new TooManyRequestsException("Đăng nhập quá nhanh. Vui lòng thử lại sau.", secondsToWait);</w:t>
      </w:r>
      <w:r>
        <w:rPr>
          <w:rFonts w:ascii="Consolas" w:hAnsi="Consolas"/>
          <w:color w:val="282828"/>
          <w:sz w:val="18"/>
        </w:rPr>
        <w:br w:type="textWrapping"/>
      </w:r>
      <w:r>
        <w:rPr>
          <w:rFonts w:ascii="Consolas" w:hAnsi="Consolas"/>
          <w:color w:val="282828"/>
          <w:sz w:val="18"/>
        </w:rPr>
        <w:t xml:space="preserve">        }</w:t>
      </w:r>
      <w:r>
        <w:rPr>
          <w:rFonts w:ascii="Consolas" w:hAnsi="Consolas"/>
          <w:color w:val="282828"/>
          <w:sz w:val="18"/>
        </w:rPr>
        <w:br w:type="textWrapping"/>
      </w:r>
      <w:r>
        <w:rPr>
          <w:rFonts w:ascii="Consolas" w:hAnsi="Consolas"/>
          <w:color w:val="282828"/>
          <w:sz w:val="18"/>
        </w:rPr>
        <w:t xml:space="preserve">    }</w:t>
      </w:r>
      <w:r>
        <w:rPr>
          <w:rFonts w:ascii="Consolas" w:hAnsi="Consolas"/>
          <w:color w:val="282828"/>
          <w:sz w:val="18"/>
        </w:rPr>
        <w:br w:type="textWrapping"/>
      </w:r>
      <w:r>
        <w:rPr>
          <w:rFonts w:ascii="Consolas" w:hAnsi="Consolas"/>
          <w:color w:val="282828"/>
          <w:sz w:val="18"/>
        </w:rPr>
        <w:t xml:space="preserve">    private Bucket createNewBucket() {</w:t>
      </w:r>
      <w:r>
        <w:rPr>
          <w:rFonts w:ascii="Consolas" w:hAnsi="Consolas"/>
          <w:color w:val="282828"/>
          <w:sz w:val="18"/>
        </w:rPr>
        <w:br w:type="textWrapping"/>
      </w:r>
      <w:r>
        <w:rPr>
          <w:rFonts w:ascii="Consolas" w:hAnsi="Consolas"/>
          <w:color w:val="282828"/>
          <w:sz w:val="18"/>
        </w:rPr>
        <w:t xml:space="preserve">        return Bucket.builder()</w:t>
      </w:r>
      <w:r>
        <w:rPr>
          <w:rFonts w:ascii="Consolas" w:hAnsi="Consolas"/>
          <w:color w:val="282828"/>
          <w:sz w:val="18"/>
        </w:rPr>
        <w:br w:type="textWrapping"/>
      </w:r>
      <w:r>
        <w:rPr>
          <w:rFonts w:ascii="Consolas" w:hAnsi="Consolas"/>
          <w:color w:val="282828"/>
          <w:sz w:val="18"/>
        </w:rPr>
        <w:t xml:space="preserve">                .addLimit(Bandwidth.classic(10, Refill.greedy(10, Duration.ofMinutes(5))))</w:t>
      </w:r>
      <w:r>
        <w:rPr>
          <w:rFonts w:ascii="Consolas" w:hAnsi="Consolas"/>
          <w:color w:val="282828"/>
          <w:sz w:val="18"/>
        </w:rPr>
        <w:br w:type="textWrapping"/>
      </w:r>
      <w:r>
        <w:rPr>
          <w:rFonts w:ascii="Consolas" w:hAnsi="Consolas"/>
          <w:color w:val="282828"/>
          <w:sz w:val="18"/>
        </w:rPr>
        <w:t xml:space="preserve">                .build();</w:t>
      </w:r>
      <w:r>
        <w:rPr>
          <w:rFonts w:ascii="Consolas" w:hAnsi="Consolas"/>
          <w:color w:val="282828"/>
          <w:sz w:val="18"/>
        </w:rPr>
        <w:br w:type="textWrapping"/>
      </w:r>
      <w:r>
        <w:rPr>
          <w:rFonts w:ascii="Consolas" w:hAnsi="Consolas"/>
          <w:color w:val="282828"/>
          <w:sz w:val="18"/>
        </w:rPr>
        <w:t xml:space="preserve">    }</w:t>
      </w:r>
      <w:r>
        <w:rPr>
          <w:rFonts w:ascii="Consolas" w:hAnsi="Consolas"/>
          <w:color w:val="282828"/>
          <w:sz w:val="18"/>
        </w:rPr>
        <w:br w:type="textWrapping"/>
      </w:r>
      <w:r>
        <w:rPr>
          <w:rFonts w:ascii="Consolas" w:hAnsi="Consolas"/>
          <w:color w:val="282828"/>
          <w:sz w:val="18"/>
        </w:rPr>
        <w:t>}</w:t>
      </w:r>
    </w:p>
    <w:p>
      <w:pPr>
        <w:pStyle w:val="3"/>
      </w:pPr>
      <w:r>
        <w:rPr>
          <w:b/>
          <w:color w:val="000000"/>
          <w:sz w:val="26"/>
        </w:rPr>
        <w:t>3.6. Cấu hình cổng bảo mật API Gateway và SSL Termination (Nginx)</w:t>
      </w:r>
    </w:p>
    <w:p>
      <w:r>
        <w:t>Nginx được cấu hình như một reverse proxy và API Gateway duy nhất giao tiếp với bên ngoài. Mọi truy cập HTTP đều được cấu hình tự động chuyển hướng (HTTP 301 Redirect) sang cổng HTTPS 443. Tại cổng 443, Nginx đóng vai trò SSL Termination sử dụng giao thức mật mã hiện đại TLS 1.2 và TLS 1.3 với các bộ ciphers bảo mật mạnh. Nginx cũng trực tiếp cấu hình rate limiting ở mức IP client và chặn truy cập trái phép vào các endpoint nhạy cảm (như Actuator). Dưới đây là một phần cấu hình máy chủ SSL trong nginx.conf:</w:t>
      </w:r>
    </w:p>
    <w:p>
      <w:pPr>
        <w:pBdr>
          <w:top w:val="single" w:color="E0E0E0" w:sz="4" w:space="4"/>
          <w:bottom w:val="single" w:color="E0E0E0" w:sz="4" w:space="4"/>
        </w:pBdr>
        <w:shd w:val="clear" w:fill="F5F5F5"/>
        <w:spacing w:before="80" w:after="80" w:line="252" w:lineRule="auto"/>
        <w:ind w:left="576" w:right="576"/>
      </w:pPr>
      <w:r>
        <w:rPr>
          <w:rFonts w:ascii="Consolas" w:hAnsi="Consolas"/>
          <w:color w:val="282828"/>
          <w:sz w:val="18"/>
        </w:rPr>
        <w:t>server {</w:t>
      </w:r>
      <w:r>
        <w:rPr>
          <w:rFonts w:ascii="Consolas" w:hAnsi="Consolas"/>
          <w:color w:val="282828"/>
          <w:sz w:val="18"/>
        </w:rPr>
        <w:br w:type="textWrapping"/>
      </w:r>
      <w:r>
        <w:rPr>
          <w:rFonts w:ascii="Consolas" w:hAnsi="Consolas"/>
          <w:color w:val="282828"/>
          <w:sz w:val="18"/>
        </w:rPr>
        <w:t xml:space="preserve">    listen 443 ssl http2;</w:t>
      </w:r>
      <w:r>
        <w:rPr>
          <w:rFonts w:ascii="Consolas" w:hAnsi="Consolas"/>
          <w:color w:val="282828"/>
          <w:sz w:val="18"/>
        </w:rPr>
        <w:br w:type="textWrapping"/>
      </w:r>
      <w:r>
        <w:rPr>
          <w:rFonts w:ascii="Consolas" w:hAnsi="Consolas"/>
          <w:color w:val="282828"/>
          <w:sz w:val="18"/>
        </w:rPr>
        <w:t xml:space="preserve">    ssl_certificate     /etc/nginx/certs/server.crt;</w:t>
      </w:r>
      <w:r>
        <w:rPr>
          <w:rFonts w:ascii="Consolas" w:hAnsi="Consolas"/>
          <w:color w:val="282828"/>
          <w:sz w:val="18"/>
        </w:rPr>
        <w:br w:type="textWrapping"/>
      </w:r>
      <w:r>
        <w:rPr>
          <w:rFonts w:ascii="Consolas" w:hAnsi="Consolas"/>
          <w:color w:val="282828"/>
          <w:sz w:val="18"/>
        </w:rPr>
        <w:t xml:space="preserve">    ssl_certificate_key /etc/nginx/certs/server.key;</w:t>
      </w:r>
      <w:r>
        <w:rPr>
          <w:rFonts w:ascii="Consolas" w:hAnsi="Consolas"/>
          <w:color w:val="282828"/>
          <w:sz w:val="18"/>
        </w:rPr>
        <w:br w:type="textWrapping"/>
      </w:r>
      <w:r>
        <w:rPr>
          <w:rFonts w:ascii="Consolas" w:hAnsi="Consolas"/>
          <w:color w:val="282828"/>
          <w:sz w:val="18"/>
        </w:rPr>
        <w:t xml:space="preserve">    ssl_protocols TLSv1.2 TLSv1.3;</w:t>
      </w:r>
      <w:r>
        <w:rPr>
          <w:rFonts w:ascii="Consolas" w:hAnsi="Consolas"/>
          <w:color w:val="282828"/>
          <w:sz w:val="18"/>
        </w:rPr>
        <w:br w:type="textWrapping"/>
      </w:r>
      <w:r>
        <w:rPr>
          <w:rFonts w:ascii="Consolas" w:hAnsi="Consolas"/>
          <w:color w:val="282828"/>
          <w:sz w:val="18"/>
        </w:rPr>
        <w:t xml:space="preserve">    </w:t>
      </w:r>
      <w:r>
        <w:rPr>
          <w:rFonts w:ascii="Consolas" w:hAnsi="Consolas"/>
          <w:color w:val="282828"/>
          <w:sz w:val="18"/>
        </w:rPr>
        <w:br w:type="textWrapping"/>
      </w:r>
      <w:r>
        <w:rPr>
          <w:rFonts w:ascii="Consolas" w:hAnsi="Consolas"/>
          <w:color w:val="282828"/>
          <w:sz w:val="18"/>
        </w:rPr>
        <w:t xml:space="preserve">    # Thêm tiêu đề an toàn phòng chống XSS, Clickjacking, và HSTS</w:t>
      </w:r>
      <w:r>
        <w:rPr>
          <w:rFonts w:ascii="Consolas" w:hAnsi="Consolas"/>
          <w:color w:val="282828"/>
          <w:sz w:val="18"/>
        </w:rPr>
        <w:br w:type="textWrapping"/>
      </w:r>
      <w:r>
        <w:rPr>
          <w:rFonts w:ascii="Consolas" w:hAnsi="Consolas"/>
          <w:color w:val="282828"/>
          <w:sz w:val="18"/>
        </w:rPr>
        <w:t xml:space="preserve">    add_header X-Frame-Options "DENY" always;</w:t>
      </w:r>
      <w:r>
        <w:rPr>
          <w:rFonts w:ascii="Consolas" w:hAnsi="Consolas"/>
          <w:color w:val="282828"/>
          <w:sz w:val="18"/>
        </w:rPr>
        <w:br w:type="textWrapping"/>
      </w:r>
      <w:r>
        <w:rPr>
          <w:rFonts w:ascii="Consolas" w:hAnsi="Consolas"/>
          <w:color w:val="282828"/>
          <w:sz w:val="18"/>
        </w:rPr>
        <w:t xml:space="preserve">    add_header X-Content-Type-Options "nosniff" always;</w:t>
      </w:r>
      <w:r>
        <w:rPr>
          <w:rFonts w:ascii="Consolas" w:hAnsi="Consolas"/>
          <w:color w:val="282828"/>
          <w:sz w:val="18"/>
        </w:rPr>
        <w:br w:type="textWrapping"/>
      </w:r>
      <w:r>
        <w:rPr>
          <w:rFonts w:ascii="Consolas" w:hAnsi="Consolas"/>
          <w:color w:val="282828"/>
          <w:sz w:val="18"/>
        </w:rPr>
        <w:t xml:space="preserve">    add_header Strict-Transport-Security "max-age=31536000; includeSubDomains" always;</w:t>
      </w:r>
      <w:r>
        <w:rPr>
          <w:rFonts w:ascii="Consolas" w:hAnsi="Consolas"/>
          <w:color w:val="282828"/>
          <w:sz w:val="18"/>
        </w:rPr>
        <w:br w:type="textWrapping"/>
      </w:r>
      <w:r>
        <w:rPr>
          <w:rFonts w:ascii="Consolas" w:hAnsi="Consolas"/>
          <w:color w:val="282828"/>
          <w:sz w:val="18"/>
        </w:rPr>
        <w:br w:type="textWrapping"/>
      </w:r>
      <w:r>
        <w:rPr>
          <w:rFonts w:ascii="Consolas" w:hAnsi="Consolas"/>
          <w:color w:val="282828"/>
          <w:sz w:val="18"/>
        </w:rPr>
        <w:t xml:space="preserve">    # Định tuyến Proxy API vào Spring Boot Backend</w:t>
      </w:r>
      <w:r>
        <w:rPr>
          <w:rFonts w:ascii="Consolas" w:hAnsi="Consolas"/>
          <w:color w:val="282828"/>
          <w:sz w:val="18"/>
        </w:rPr>
        <w:br w:type="textWrapping"/>
      </w:r>
      <w:r>
        <w:rPr>
          <w:rFonts w:ascii="Consolas" w:hAnsi="Consolas"/>
          <w:color w:val="282828"/>
          <w:sz w:val="18"/>
        </w:rPr>
        <w:t xml:space="preserve">    location /api/ {</w:t>
      </w:r>
      <w:r>
        <w:rPr>
          <w:rFonts w:ascii="Consolas" w:hAnsi="Consolas"/>
          <w:color w:val="282828"/>
          <w:sz w:val="18"/>
        </w:rPr>
        <w:br w:type="textWrapping"/>
      </w:r>
      <w:r>
        <w:rPr>
          <w:rFonts w:ascii="Consolas" w:hAnsi="Consolas"/>
          <w:color w:val="282828"/>
          <w:sz w:val="18"/>
        </w:rPr>
        <w:t xml:space="preserve">        limit_req zone=api burst=20 nodelay; # Giới hạn request mức Nginx</w:t>
      </w:r>
      <w:r>
        <w:rPr>
          <w:rFonts w:ascii="Consolas" w:hAnsi="Consolas"/>
          <w:color w:val="282828"/>
          <w:sz w:val="18"/>
        </w:rPr>
        <w:br w:type="textWrapping"/>
      </w:r>
      <w:r>
        <w:rPr>
          <w:rFonts w:ascii="Consolas" w:hAnsi="Consolas"/>
          <w:color w:val="282828"/>
          <w:sz w:val="18"/>
        </w:rPr>
        <w:t xml:space="preserve">        proxy_pass http://backend;</w:t>
      </w:r>
      <w:r>
        <w:rPr>
          <w:rFonts w:ascii="Consolas" w:hAnsi="Consolas"/>
          <w:color w:val="282828"/>
          <w:sz w:val="18"/>
        </w:rPr>
        <w:br w:type="textWrapping"/>
      </w:r>
      <w:r>
        <w:rPr>
          <w:rFonts w:ascii="Consolas" w:hAnsi="Consolas"/>
          <w:color w:val="282828"/>
          <w:sz w:val="18"/>
        </w:rPr>
        <w:t xml:space="preserve">        proxy_set_header X-Real-IP $remote_addr;</w:t>
      </w:r>
      <w:r>
        <w:rPr>
          <w:rFonts w:ascii="Consolas" w:hAnsi="Consolas"/>
          <w:color w:val="282828"/>
          <w:sz w:val="18"/>
        </w:rPr>
        <w:br w:type="textWrapping"/>
      </w:r>
      <w:r>
        <w:rPr>
          <w:rFonts w:ascii="Consolas" w:hAnsi="Consolas"/>
          <w:color w:val="282828"/>
          <w:sz w:val="18"/>
        </w:rPr>
        <w:t xml:space="preserve">        proxy_set_header X-Forwarded-For $proxy_add_x_forwarded_for;</w:t>
      </w:r>
      <w:r>
        <w:rPr>
          <w:rFonts w:ascii="Consolas" w:hAnsi="Consolas"/>
          <w:color w:val="282828"/>
          <w:sz w:val="18"/>
        </w:rPr>
        <w:br w:type="textWrapping"/>
      </w:r>
      <w:r>
        <w:rPr>
          <w:rFonts w:ascii="Consolas" w:hAnsi="Consolas"/>
          <w:color w:val="282828"/>
          <w:sz w:val="18"/>
        </w:rPr>
        <w:t xml:space="preserve">    }</w:t>
      </w:r>
      <w:r>
        <w:rPr>
          <w:rFonts w:ascii="Consolas" w:hAnsi="Consolas"/>
          <w:color w:val="282828"/>
          <w:sz w:val="18"/>
        </w:rPr>
        <w:br w:type="textWrapping"/>
      </w:r>
      <w:r>
        <w:rPr>
          <w:rFonts w:ascii="Consolas" w:hAnsi="Consolas"/>
          <w:color w:val="282828"/>
          <w:sz w:val="18"/>
        </w:rPr>
        <w:t>}</w:t>
      </w:r>
    </w:p>
    <w:p>
      <w:r>
        <w:br w:type="page"/>
      </w:r>
    </w:p>
    <w:p>
      <w:pPr>
        <w:pStyle w:val="2"/>
      </w:pPr>
      <w:r>
        <w:rPr>
          <w:b/>
          <w:color w:val="000000"/>
          <w:sz w:val="30"/>
        </w:rPr>
        <w:t>CHƯƠNG 4: LẬP TRÌNH GIAO DIỆN CLIENT &amp; THIẾT BỊ IoT</w:t>
      </w:r>
    </w:p>
    <w:p>
      <w:pPr>
        <w:pStyle w:val="3"/>
      </w:pPr>
      <w:r>
        <w:rPr>
          <w:b/>
          <w:color w:val="000000"/>
          <w:sz w:val="26"/>
        </w:rPr>
        <w:t>4.1. Cấu trúc tổ chức mã nguồn Monorepo</w:t>
      </w:r>
    </w:p>
    <w:p>
      <w:r>
        <w:t>Hệ thống Smart Parking được tổ chức dưới dạng cấu trúc Monorepo thống nhất tại thư mục gốc, giúp quản lý toàn bộ các thành phần của hệ thống (Backend, Web Dashboard, Mobile App, IoT Hardware Code, Docker Infrastructure) một cách tập trung. Cấu trúc thư mục mã nguồn được phân bổ như sau:</w:t>
      </w:r>
    </w:p>
    <w:p>
      <w:pPr>
        <w:pBdr>
          <w:top w:val="single" w:color="E0E0E0" w:sz="4" w:space="4"/>
          <w:bottom w:val="single" w:color="E0E0E0" w:sz="4" w:space="4"/>
        </w:pBdr>
        <w:shd w:val="clear" w:fill="F5F5F5"/>
        <w:spacing w:before="80" w:after="80" w:line="252" w:lineRule="auto"/>
        <w:ind w:left="576" w:right="576"/>
      </w:pPr>
      <w:r>
        <w:rPr>
          <w:rFonts w:ascii="Consolas" w:hAnsi="Consolas"/>
          <w:color w:val="282828"/>
          <w:sz w:val="18"/>
        </w:rPr>
        <w:t>Smart Parking System/</w:t>
      </w:r>
      <w:r>
        <w:rPr>
          <w:rFonts w:ascii="Consolas" w:hAnsi="Consolas"/>
          <w:color w:val="282828"/>
          <w:sz w:val="18"/>
        </w:rPr>
        <w:br w:type="textWrapping"/>
      </w:r>
      <w:r>
        <w:rPr>
          <w:rFonts w:ascii="Consolas" w:hAnsi="Consolas"/>
          <w:color w:val="282828"/>
          <w:sz w:val="18"/>
        </w:rPr>
        <w:t>├── backend/                  # Mã nguồn Spring Boot Java Backend</w:t>
      </w:r>
      <w:r>
        <w:rPr>
          <w:rFonts w:ascii="Consolas" w:hAnsi="Consolas"/>
          <w:color w:val="282828"/>
          <w:sz w:val="18"/>
        </w:rPr>
        <w:br w:type="textWrapping"/>
      </w:r>
      <w:r>
        <w:rPr>
          <w:rFonts w:ascii="Consolas" w:hAnsi="Consolas"/>
          <w:color w:val="282828"/>
          <w:sz w:val="18"/>
        </w:rPr>
        <w:t>│   ├── src/main/java/com/smartparking/</w:t>
      </w:r>
      <w:r>
        <w:rPr>
          <w:rFonts w:ascii="Consolas" w:hAnsi="Consolas"/>
          <w:color w:val="282828"/>
          <w:sz w:val="18"/>
        </w:rPr>
        <w:br w:type="textWrapping"/>
      </w:r>
      <w:r>
        <w:rPr>
          <w:rFonts w:ascii="Consolas" w:hAnsi="Consolas"/>
          <w:color w:val="282828"/>
          <w:sz w:val="18"/>
        </w:rPr>
        <w:t>│   └── pom.xml</w:t>
      </w:r>
      <w:r>
        <w:rPr>
          <w:rFonts w:ascii="Consolas" w:hAnsi="Consolas"/>
          <w:color w:val="282828"/>
          <w:sz w:val="18"/>
        </w:rPr>
        <w:br w:type="textWrapping"/>
      </w:r>
      <w:r>
        <w:rPr>
          <w:rFonts w:ascii="Consolas" w:hAnsi="Consolas"/>
          <w:color w:val="282828"/>
          <w:sz w:val="18"/>
        </w:rPr>
        <w:t>├── web/                      # Mã nguồn Admin Web Dashboard (Vite + ReactJS)</w:t>
      </w:r>
      <w:r>
        <w:rPr>
          <w:rFonts w:ascii="Consolas" w:hAnsi="Consolas"/>
          <w:color w:val="282828"/>
          <w:sz w:val="18"/>
        </w:rPr>
        <w:br w:type="textWrapping"/>
      </w:r>
      <w:r>
        <w:rPr>
          <w:rFonts w:ascii="Consolas" w:hAnsi="Consolas"/>
          <w:color w:val="282828"/>
          <w:sz w:val="18"/>
        </w:rPr>
        <w:t>│   ├── src/                  # Components, Pages, Stores (Zustand)</w:t>
      </w:r>
      <w:r>
        <w:rPr>
          <w:rFonts w:ascii="Consolas" w:hAnsi="Consolas"/>
          <w:color w:val="282828"/>
          <w:sz w:val="18"/>
        </w:rPr>
        <w:br w:type="textWrapping"/>
      </w:r>
      <w:r>
        <w:rPr>
          <w:rFonts w:ascii="Consolas" w:hAnsi="Consolas"/>
          <w:color w:val="282828"/>
          <w:sz w:val="18"/>
        </w:rPr>
        <w:t>│   └── package.json</w:t>
      </w:r>
      <w:r>
        <w:rPr>
          <w:rFonts w:ascii="Consolas" w:hAnsi="Consolas"/>
          <w:color w:val="282828"/>
          <w:sz w:val="18"/>
        </w:rPr>
        <w:br w:type="textWrapping"/>
      </w:r>
      <w:r>
        <w:rPr>
          <w:rFonts w:ascii="Consolas" w:hAnsi="Consolas"/>
          <w:color w:val="282828"/>
          <w:sz w:val="18"/>
        </w:rPr>
        <w:t>├── mobile/                   # Mã nguồn Mobile App cho tài xế (Flutter)</w:t>
      </w:r>
      <w:r>
        <w:rPr>
          <w:rFonts w:ascii="Consolas" w:hAnsi="Consolas"/>
          <w:color w:val="282828"/>
          <w:sz w:val="18"/>
        </w:rPr>
        <w:br w:type="textWrapping"/>
      </w:r>
      <w:r>
        <w:rPr>
          <w:rFonts w:ascii="Consolas" w:hAnsi="Consolas"/>
          <w:color w:val="282828"/>
          <w:sz w:val="18"/>
        </w:rPr>
        <w:t>│   ├── lib/                  # Screens, Providers, Services</w:t>
      </w:r>
      <w:r>
        <w:rPr>
          <w:rFonts w:ascii="Consolas" w:hAnsi="Consolas"/>
          <w:color w:val="282828"/>
          <w:sz w:val="18"/>
        </w:rPr>
        <w:br w:type="textWrapping"/>
      </w:r>
      <w:r>
        <w:rPr>
          <w:rFonts w:ascii="Consolas" w:hAnsi="Consolas"/>
          <w:color w:val="282828"/>
          <w:sz w:val="18"/>
        </w:rPr>
        <w:t>│   └── pubspec.yaml</w:t>
      </w:r>
      <w:r>
        <w:rPr>
          <w:rFonts w:ascii="Consolas" w:hAnsi="Consolas"/>
          <w:color w:val="282828"/>
          <w:sz w:val="18"/>
        </w:rPr>
        <w:br w:type="textWrapping"/>
      </w:r>
      <w:r>
        <w:rPr>
          <w:rFonts w:ascii="Consolas" w:hAnsi="Consolas"/>
          <w:color w:val="282828"/>
          <w:sz w:val="18"/>
        </w:rPr>
        <w:t>├── iot/                      # Mã nguồn phần cứng IoT</w:t>
      </w:r>
      <w:r>
        <w:rPr>
          <w:rFonts w:ascii="Consolas" w:hAnsi="Consolas"/>
          <w:color w:val="282828"/>
          <w:sz w:val="18"/>
        </w:rPr>
        <w:br w:type="textWrapping"/>
      </w:r>
      <w:r>
        <w:rPr>
          <w:rFonts w:ascii="Consolas" w:hAnsi="Consolas"/>
          <w:color w:val="282828"/>
          <w:sz w:val="18"/>
        </w:rPr>
        <w:t>│   ├── esp32/                # Firmware cảm biến đỗ xe (PlatformIO C++)</w:t>
      </w:r>
      <w:r>
        <w:rPr>
          <w:rFonts w:ascii="Consolas" w:hAnsi="Consolas"/>
          <w:color w:val="282828"/>
          <w:sz w:val="18"/>
        </w:rPr>
        <w:br w:type="textWrapping"/>
      </w:r>
      <w:r>
        <w:rPr>
          <w:rFonts w:ascii="Consolas" w:hAnsi="Consolas"/>
          <w:color w:val="282828"/>
          <w:sz w:val="18"/>
        </w:rPr>
        <w:t>│   └── raspberry-pi/         # Script Python xử lý ANPR &amp; quét QR tại cổng</w:t>
      </w:r>
      <w:r>
        <w:rPr>
          <w:rFonts w:ascii="Consolas" w:hAnsi="Consolas"/>
          <w:color w:val="282828"/>
          <w:sz w:val="18"/>
        </w:rPr>
        <w:br w:type="textWrapping"/>
      </w:r>
      <w:r>
        <w:rPr>
          <w:rFonts w:ascii="Consolas" w:hAnsi="Consolas"/>
          <w:color w:val="282828"/>
          <w:sz w:val="18"/>
        </w:rPr>
        <w:t>├── docker/                   # Hạ tầng Docker</w:t>
      </w:r>
      <w:r>
        <w:rPr>
          <w:rFonts w:ascii="Consolas" w:hAnsi="Consolas"/>
          <w:color w:val="282828"/>
          <w:sz w:val="18"/>
        </w:rPr>
        <w:br w:type="textWrapping"/>
      </w:r>
      <w:r>
        <w:rPr>
          <w:rFonts w:ascii="Consolas" w:hAnsi="Consolas"/>
          <w:color w:val="282828"/>
          <w:sz w:val="18"/>
        </w:rPr>
        <w:t>│   ├── nginx/                # File cấu hình Nginx &amp; SSL Certs</w:t>
      </w:r>
      <w:r>
        <w:rPr>
          <w:rFonts w:ascii="Consolas" w:hAnsi="Consolas"/>
          <w:color w:val="282828"/>
          <w:sz w:val="18"/>
        </w:rPr>
        <w:br w:type="textWrapping"/>
      </w:r>
      <w:r>
        <w:rPr>
          <w:rFonts w:ascii="Consolas" w:hAnsi="Consolas"/>
          <w:color w:val="282828"/>
          <w:sz w:val="18"/>
        </w:rPr>
        <w:t>│   ├── mosquitto/            # File cấu hình MQTT Broker &amp; ACL &amp; Certs</w:t>
      </w:r>
      <w:r>
        <w:rPr>
          <w:rFonts w:ascii="Consolas" w:hAnsi="Consolas"/>
          <w:color w:val="282828"/>
          <w:sz w:val="18"/>
        </w:rPr>
        <w:br w:type="textWrapping"/>
      </w:r>
      <w:r>
        <w:rPr>
          <w:rFonts w:ascii="Consolas" w:hAnsi="Consolas"/>
          <w:color w:val="282828"/>
          <w:sz w:val="18"/>
        </w:rPr>
        <w:t>│   ├── certs/                # Scripts tự sinh CA và chứng chỉ số mTLS</w:t>
      </w:r>
      <w:r>
        <w:rPr>
          <w:rFonts w:ascii="Consolas" w:hAnsi="Consolas"/>
          <w:color w:val="282828"/>
          <w:sz w:val="18"/>
        </w:rPr>
        <w:br w:type="textWrapping"/>
      </w:r>
      <w:r>
        <w:rPr>
          <w:rFonts w:ascii="Consolas" w:hAnsi="Consolas"/>
          <w:color w:val="282828"/>
          <w:sz w:val="18"/>
        </w:rPr>
        <w:t>│   └── postgres/             # Tập lệnh khởi tạo CSDL (init.sql)</w:t>
      </w:r>
      <w:r>
        <w:rPr>
          <w:rFonts w:ascii="Consolas" w:hAnsi="Consolas"/>
          <w:color w:val="282828"/>
          <w:sz w:val="18"/>
        </w:rPr>
        <w:br w:type="textWrapping"/>
      </w:r>
      <w:r>
        <w:rPr>
          <w:rFonts w:ascii="Consolas" w:hAnsi="Consolas"/>
          <w:color w:val="282828"/>
          <w:sz w:val="18"/>
        </w:rPr>
        <w:t>└── docker-compose.yml        # Docker Orchestration định cấu hình toàn hệ thống</w:t>
      </w:r>
    </w:p>
    <w:p>
      <w:pPr>
        <w:pStyle w:val="3"/>
      </w:pPr>
      <w:r>
        <w:rPr>
          <w:b/>
          <w:color w:val="000000"/>
          <w:sz w:val="26"/>
        </w:rPr>
        <w:t>4.2. Giao diện &amp; Xử lý Ứng dụng di động tài xế (Flutter Mobile Client)</w:t>
      </w:r>
    </w:p>
    <w:p>
      <w:r>
        <w:t>Ứng dụng Flutter được phát triển dành riêng cho đối tượng tài xế nhằm mục đích tra cứu sơ đồ bãi xe, đặt chỗ và thanh toán. Giao diện ứng dụng được thiết kế theo các tiêu chuẩn thẩm mỹ hiện đại, sử dụng tông màu Indigo và Teal. Dưới đây là bảng mô tả chi tiết các phân hệ màn hình chính:</w:t>
      </w:r>
    </w:p>
    <w:p>
      <w:r>
        <w:rPr>
          <w:b/>
        </w:rPr>
        <w:t>Bảng 4.1: Các màn hình giao diện của Driver Mobile App</w:t>
      </w:r>
    </w:p>
    <w:tbl>
      <w:tblPr>
        <w:tblStyle w:val="12"/>
        <w:tblW w:w="0" w:type="auto"/>
        <w:jc w:val="center"/>
        <w:tblLayout w:type="autofit"/>
        <w:tblCellMar>
          <w:top w:w="0" w:type="dxa"/>
          <w:left w:w="108" w:type="dxa"/>
          <w:bottom w:w="0" w:type="dxa"/>
          <w:right w:w="108" w:type="dxa"/>
        </w:tblCellMar>
      </w:tblPr>
      <w:tblGrid>
        <w:gridCol w:w="2101"/>
        <w:gridCol w:w="3456"/>
        <w:gridCol w:w="4146"/>
      </w:tblGrid>
      <w:tr>
        <w:tblPrEx>
          <w:tblCellMar>
            <w:top w:w="0" w:type="dxa"/>
            <w:left w:w="108" w:type="dxa"/>
            <w:bottom w:w="0" w:type="dxa"/>
            <w:right w:w="108" w:type="dxa"/>
          </w:tblCellMar>
        </w:tblPrEx>
        <w:trPr>
          <w:jc w:val="center"/>
        </w:trPr>
        <w:tc>
          <w:tcPr>
            <w:tcW w:w="2160" w:type="dxa"/>
            <w:shd w:val="clear" w:color="auto" w:fill="1A237E"/>
            <w:tcMar>
              <w:top w:w="120" w:type="dxa"/>
              <w:left w:w="150" w:type="dxa"/>
              <w:bottom w:w="120" w:type="dxa"/>
              <w:right w:w="150" w:type="dxa"/>
            </w:tcMar>
          </w:tcPr>
          <w:p>
            <w:pPr>
              <w:jc w:val="left"/>
            </w:pPr>
            <w:r>
              <w:rPr>
                <w:rFonts w:ascii="Times New Roman" w:hAnsi="Times New Roman"/>
                <w:b/>
                <w:color w:val="FFFFFF"/>
                <w:sz w:val="22"/>
              </w:rPr>
              <w:t>Tên màn hình</w:t>
            </w:r>
          </w:p>
        </w:tc>
        <w:tc>
          <w:tcPr>
            <w:tcW w:w="3600" w:type="dxa"/>
            <w:shd w:val="clear" w:color="auto" w:fill="1A237E"/>
            <w:tcMar>
              <w:top w:w="120" w:type="dxa"/>
              <w:left w:w="150" w:type="dxa"/>
              <w:bottom w:w="120" w:type="dxa"/>
              <w:right w:w="150" w:type="dxa"/>
            </w:tcMar>
          </w:tcPr>
          <w:p>
            <w:pPr>
              <w:jc w:val="left"/>
            </w:pPr>
            <w:r>
              <w:rPr>
                <w:rFonts w:ascii="Times New Roman" w:hAnsi="Times New Roman"/>
                <w:b/>
                <w:color w:val="FFFFFF"/>
                <w:sz w:val="22"/>
              </w:rPr>
              <w:t>Chức năng nghiệp vụ chính</w:t>
            </w:r>
          </w:p>
        </w:tc>
        <w:tc>
          <w:tcPr>
            <w:tcW w:w="4320" w:type="dxa"/>
            <w:shd w:val="clear" w:color="auto" w:fill="1A237E"/>
            <w:tcMar>
              <w:top w:w="120" w:type="dxa"/>
              <w:left w:w="150" w:type="dxa"/>
              <w:bottom w:w="120" w:type="dxa"/>
              <w:right w:w="150" w:type="dxa"/>
            </w:tcMar>
          </w:tcPr>
          <w:p>
            <w:pPr>
              <w:jc w:val="left"/>
            </w:pPr>
            <w:r>
              <w:rPr>
                <w:rFonts w:ascii="Times New Roman" w:hAnsi="Times New Roman"/>
                <w:b/>
                <w:color w:val="FFFFFF"/>
                <w:sz w:val="22"/>
              </w:rPr>
              <w:t>Các thành phần UI &amp; Tiêu chuẩn thẩm mỹ</w:t>
            </w:r>
          </w:p>
        </w:tc>
      </w:tr>
      <w:tr>
        <w:tblPrEx>
          <w:tblCellMar>
            <w:top w:w="0" w:type="dxa"/>
            <w:left w:w="108" w:type="dxa"/>
            <w:bottom w:w="0" w:type="dxa"/>
            <w:right w:w="108" w:type="dxa"/>
          </w:tblCellMar>
        </w:tblPrEx>
        <w:trPr>
          <w:jc w:val="center"/>
        </w:trPr>
        <w:tc>
          <w:tcPr>
            <w:tcW w:w="2160" w:type="dxa"/>
            <w:tcMar>
              <w:top w:w="100" w:type="dxa"/>
              <w:left w:w="150" w:type="dxa"/>
              <w:bottom w:w="100" w:type="dxa"/>
              <w:right w:w="150" w:type="dxa"/>
            </w:tcMar>
          </w:tcPr>
          <w:p>
            <w:pPr>
              <w:jc w:val="left"/>
            </w:pPr>
            <w:r>
              <w:rPr>
                <w:rFonts w:ascii="Times New Roman" w:hAnsi="Times New Roman"/>
                <w:sz w:val="21"/>
              </w:rPr>
              <w:t>Login / Register</w:t>
            </w:r>
          </w:p>
        </w:tc>
        <w:tc>
          <w:tcPr>
            <w:tcW w:w="3600" w:type="dxa"/>
            <w:tcMar>
              <w:top w:w="100" w:type="dxa"/>
              <w:left w:w="150" w:type="dxa"/>
              <w:bottom w:w="100" w:type="dxa"/>
              <w:right w:w="150" w:type="dxa"/>
            </w:tcMar>
          </w:tcPr>
          <w:p>
            <w:pPr>
              <w:jc w:val="left"/>
            </w:pPr>
            <w:r>
              <w:rPr>
                <w:rFonts w:ascii="Times New Roman" w:hAnsi="Times New Roman"/>
                <w:sz w:val="21"/>
              </w:rPr>
              <w:t>Xác thực người dùng</w:t>
            </w:r>
          </w:p>
        </w:tc>
        <w:tc>
          <w:tcPr>
            <w:tcW w:w="4320" w:type="dxa"/>
            <w:tcMar>
              <w:top w:w="100" w:type="dxa"/>
              <w:left w:w="150" w:type="dxa"/>
              <w:bottom w:w="100" w:type="dxa"/>
              <w:right w:w="150" w:type="dxa"/>
            </w:tcMar>
          </w:tcPr>
          <w:p>
            <w:pPr>
              <w:jc w:val="left"/>
            </w:pPr>
            <w:r>
              <w:rPr>
                <w:rFonts w:ascii="Times New Roman" w:hAnsi="Times New Roman"/>
                <w:sz w:val="21"/>
              </w:rPr>
              <w:t>Form đăng nhập với gradient nền, bo góc mượt, check validation đầy đủ.</w:t>
            </w:r>
          </w:p>
        </w:tc>
      </w:tr>
      <w:tr>
        <w:tblPrEx>
          <w:tblCellMar>
            <w:top w:w="0" w:type="dxa"/>
            <w:left w:w="108" w:type="dxa"/>
            <w:bottom w:w="0" w:type="dxa"/>
            <w:right w:w="108" w:type="dxa"/>
          </w:tblCellMar>
        </w:tblPrEx>
        <w:trPr>
          <w:jc w:val="center"/>
        </w:trPr>
        <w:tc>
          <w:tcPr>
            <w:tcW w:w="2160" w:type="dxa"/>
            <w:shd w:val="clear" w:color="auto" w:fill="F0F2F5"/>
            <w:tcMar>
              <w:top w:w="100" w:type="dxa"/>
              <w:left w:w="150" w:type="dxa"/>
              <w:bottom w:w="100" w:type="dxa"/>
              <w:right w:w="150" w:type="dxa"/>
            </w:tcMar>
          </w:tcPr>
          <w:p>
            <w:pPr>
              <w:jc w:val="left"/>
            </w:pPr>
            <w:r>
              <w:rPr>
                <w:rFonts w:ascii="Times New Roman" w:hAnsi="Times New Roman"/>
                <w:sz w:val="21"/>
              </w:rPr>
              <w:t>Parking Map (Tab)</w:t>
            </w:r>
          </w:p>
        </w:tc>
        <w:tc>
          <w:tcPr>
            <w:tcW w:w="3600" w:type="dxa"/>
            <w:shd w:val="clear" w:color="auto" w:fill="F0F2F5"/>
            <w:tcMar>
              <w:top w:w="100" w:type="dxa"/>
              <w:left w:w="150" w:type="dxa"/>
              <w:bottom w:w="100" w:type="dxa"/>
              <w:right w:w="150" w:type="dxa"/>
            </w:tcMar>
          </w:tcPr>
          <w:p>
            <w:pPr>
              <w:jc w:val="left"/>
            </w:pPr>
            <w:r>
              <w:rPr>
                <w:rFonts w:ascii="Times New Roman" w:hAnsi="Times New Roman"/>
                <w:sz w:val="21"/>
              </w:rPr>
              <w:t>Theo dõi bãi đỗ xe</w:t>
            </w:r>
          </w:p>
        </w:tc>
        <w:tc>
          <w:tcPr>
            <w:tcW w:w="4320" w:type="dxa"/>
            <w:shd w:val="clear" w:color="auto" w:fill="F0F2F5"/>
            <w:tcMar>
              <w:top w:w="100" w:type="dxa"/>
              <w:left w:w="150" w:type="dxa"/>
              <w:bottom w:w="100" w:type="dxa"/>
              <w:right w:w="150" w:type="dxa"/>
            </w:tcMar>
          </w:tcPr>
          <w:p>
            <w:pPr>
              <w:jc w:val="left"/>
            </w:pPr>
            <w:r>
              <w:rPr>
                <w:rFonts w:ascii="Times New Roman" w:hAnsi="Times New Roman"/>
                <w:sz w:val="21"/>
              </w:rPr>
              <w:t>Bản đồ lưới ô đỗ xe 2D. Đổi màu real-time nhờ kết nối WebSocket STOMP.</w:t>
            </w:r>
          </w:p>
        </w:tc>
      </w:tr>
      <w:tr>
        <w:tblPrEx>
          <w:tblCellMar>
            <w:top w:w="0" w:type="dxa"/>
            <w:left w:w="108" w:type="dxa"/>
            <w:bottom w:w="0" w:type="dxa"/>
            <w:right w:w="108" w:type="dxa"/>
          </w:tblCellMar>
        </w:tblPrEx>
        <w:trPr>
          <w:jc w:val="center"/>
        </w:trPr>
        <w:tc>
          <w:tcPr>
            <w:tcW w:w="2160" w:type="dxa"/>
            <w:tcMar>
              <w:top w:w="100" w:type="dxa"/>
              <w:left w:w="150" w:type="dxa"/>
              <w:bottom w:w="100" w:type="dxa"/>
              <w:right w:w="150" w:type="dxa"/>
            </w:tcMar>
          </w:tcPr>
          <w:p>
            <w:pPr>
              <w:jc w:val="left"/>
            </w:pPr>
            <w:r>
              <w:rPr>
                <w:rFonts w:ascii="Times New Roman" w:hAnsi="Times New Roman"/>
                <w:sz w:val="21"/>
              </w:rPr>
              <w:t>Bookings (Tab)</w:t>
            </w:r>
          </w:p>
        </w:tc>
        <w:tc>
          <w:tcPr>
            <w:tcW w:w="3600" w:type="dxa"/>
            <w:tcMar>
              <w:top w:w="100" w:type="dxa"/>
              <w:left w:w="150" w:type="dxa"/>
              <w:bottom w:w="100" w:type="dxa"/>
              <w:right w:w="150" w:type="dxa"/>
            </w:tcMar>
          </w:tcPr>
          <w:p>
            <w:pPr>
              <w:jc w:val="left"/>
            </w:pPr>
            <w:r>
              <w:rPr>
                <w:rFonts w:ascii="Times New Roman" w:hAnsi="Times New Roman"/>
                <w:sz w:val="21"/>
              </w:rPr>
              <w:t>Vé đỗ xe và Lịch sử</w:t>
            </w:r>
          </w:p>
        </w:tc>
        <w:tc>
          <w:tcPr>
            <w:tcW w:w="4320" w:type="dxa"/>
            <w:tcMar>
              <w:top w:w="100" w:type="dxa"/>
              <w:left w:w="150" w:type="dxa"/>
              <w:bottom w:w="100" w:type="dxa"/>
              <w:right w:w="150" w:type="dxa"/>
            </w:tcMar>
          </w:tcPr>
          <w:p>
            <w:pPr>
              <w:jc w:val="left"/>
            </w:pPr>
            <w:r>
              <w:rPr>
                <w:rFonts w:ascii="Times New Roman" w:hAnsi="Times New Roman"/>
                <w:sz w:val="21"/>
              </w:rPr>
              <w:t>Xem vé đang kích hoạt (có mã QR vé), danh sách vé đã đỗ hoặc đã hủy.</w:t>
            </w:r>
          </w:p>
        </w:tc>
      </w:tr>
      <w:tr>
        <w:tblPrEx>
          <w:tblCellMar>
            <w:top w:w="0" w:type="dxa"/>
            <w:left w:w="108" w:type="dxa"/>
            <w:bottom w:w="0" w:type="dxa"/>
            <w:right w:w="108" w:type="dxa"/>
          </w:tblCellMar>
        </w:tblPrEx>
        <w:trPr>
          <w:jc w:val="center"/>
        </w:trPr>
        <w:tc>
          <w:tcPr>
            <w:tcW w:w="2160" w:type="dxa"/>
            <w:shd w:val="clear" w:color="auto" w:fill="F0F2F5"/>
            <w:tcMar>
              <w:top w:w="100" w:type="dxa"/>
              <w:left w:w="150" w:type="dxa"/>
              <w:bottom w:w="100" w:type="dxa"/>
              <w:right w:w="150" w:type="dxa"/>
            </w:tcMar>
          </w:tcPr>
          <w:p>
            <w:pPr>
              <w:jc w:val="left"/>
            </w:pPr>
            <w:r>
              <w:rPr>
                <w:rFonts w:ascii="Times New Roman" w:hAnsi="Times New Roman"/>
                <w:sz w:val="21"/>
              </w:rPr>
              <w:t>Wallet (Tab)</w:t>
            </w:r>
          </w:p>
        </w:tc>
        <w:tc>
          <w:tcPr>
            <w:tcW w:w="3600" w:type="dxa"/>
            <w:shd w:val="clear" w:color="auto" w:fill="F0F2F5"/>
            <w:tcMar>
              <w:top w:w="100" w:type="dxa"/>
              <w:left w:w="150" w:type="dxa"/>
              <w:bottom w:w="100" w:type="dxa"/>
              <w:right w:w="150" w:type="dxa"/>
            </w:tcMar>
          </w:tcPr>
          <w:p>
            <w:pPr>
              <w:jc w:val="left"/>
            </w:pPr>
            <w:r>
              <w:rPr>
                <w:rFonts w:ascii="Times New Roman" w:hAnsi="Times New Roman"/>
                <w:sz w:val="21"/>
              </w:rPr>
              <w:t>Thanh toán &amp; Số dư</w:t>
            </w:r>
          </w:p>
        </w:tc>
        <w:tc>
          <w:tcPr>
            <w:tcW w:w="4320" w:type="dxa"/>
            <w:shd w:val="clear" w:color="auto" w:fill="F0F2F5"/>
            <w:tcMar>
              <w:top w:w="100" w:type="dxa"/>
              <w:left w:w="150" w:type="dxa"/>
              <w:bottom w:w="100" w:type="dxa"/>
              <w:right w:w="150" w:type="dxa"/>
            </w:tcMar>
          </w:tcPr>
          <w:p>
            <w:pPr>
              <w:jc w:val="left"/>
            </w:pPr>
            <w:r>
              <w:rPr>
                <w:rFonts w:ascii="Times New Roman" w:hAnsi="Times New Roman"/>
                <w:sz w:val="21"/>
              </w:rPr>
              <w:t>Thẻ ví điện tử ảo, hiển thị số dư VND, nạp tiền và lịch sử giao dịch ví.</w:t>
            </w:r>
          </w:p>
        </w:tc>
      </w:tr>
      <w:tr>
        <w:tblPrEx>
          <w:tblCellMar>
            <w:top w:w="0" w:type="dxa"/>
            <w:left w:w="108" w:type="dxa"/>
            <w:bottom w:w="0" w:type="dxa"/>
            <w:right w:w="108" w:type="dxa"/>
          </w:tblCellMar>
        </w:tblPrEx>
        <w:trPr>
          <w:jc w:val="center"/>
        </w:trPr>
        <w:tc>
          <w:tcPr>
            <w:tcW w:w="2160" w:type="dxa"/>
            <w:tcMar>
              <w:top w:w="100" w:type="dxa"/>
              <w:left w:w="150" w:type="dxa"/>
              <w:bottom w:w="100" w:type="dxa"/>
              <w:right w:w="150" w:type="dxa"/>
            </w:tcMar>
          </w:tcPr>
          <w:p>
            <w:pPr>
              <w:jc w:val="left"/>
            </w:pPr>
            <w:r>
              <w:rPr>
                <w:rFonts w:ascii="Times New Roman" w:hAnsi="Times New Roman"/>
                <w:sz w:val="21"/>
              </w:rPr>
              <w:t>Profile (Tab)</w:t>
            </w:r>
          </w:p>
        </w:tc>
        <w:tc>
          <w:tcPr>
            <w:tcW w:w="3600" w:type="dxa"/>
            <w:tcMar>
              <w:top w:w="100" w:type="dxa"/>
              <w:left w:w="150" w:type="dxa"/>
              <w:bottom w:w="100" w:type="dxa"/>
              <w:right w:w="150" w:type="dxa"/>
            </w:tcMar>
          </w:tcPr>
          <w:p>
            <w:pPr>
              <w:jc w:val="left"/>
            </w:pPr>
            <w:r>
              <w:rPr>
                <w:rFonts w:ascii="Times New Roman" w:hAnsi="Times New Roman"/>
                <w:sz w:val="21"/>
              </w:rPr>
              <w:t>Quản lý cá nhân</w:t>
            </w:r>
          </w:p>
        </w:tc>
        <w:tc>
          <w:tcPr>
            <w:tcW w:w="4320" w:type="dxa"/>
            <w:tcMar>
              <w:top w:w="100" w:type="dxa"/>
              <w:left w:w="150" w:type="dxa"/>
              <w:bottom w:w="100" w:type="dxa"/>
              <w:right w:w="150" w:type="dxa"/>
            </w:tcMar>
          </w:tcPr>
          <w:p>
            <w:pPr>
              <w:jc w:val="left"/>
            </w:pPr>
            <w:r>
              <w:rPr>
                <w:rFonts w:ascii="Times New Roman" w:hAnsi="Times New Roman"/>
                <w:sz w:val="21"/>
              </w:rPr>
              <w:t>Quản lý thông tin tài khoản, đổi mật khẩu và quản lý đăng ký phương tiện xe.</w:t>
            </w:r>
          </w:p>
        </w:tc>
      </w:tr>
    </w:tbl>
    <w:p>
      <w:pPr>
        <w:spacing w:before="0" w:after="120"/>
      </w:pPr>
    </w:p>
    <w:p>
      <w:r>
        <w:t>Một trong những kỹ thuật quan trọng nhất trong việc lập trình Client Mobile an toàn là tự động làm mới Access Token (Auto-refresh JWT) khi token hết hạn. Lớp ApiService trong Flutter chặn mọi phản hồi lỗi HTTP 401 Unauthorized để gửi Refresh Token làm mới Access Token một cách tự động trước khi thử lại request ban đầu của người dùng:</w:t>
      </w:r>
    </w:p>
    <w:p>
      <w:pPr>
        <w:pBdr>
          <w:top w:val="single" w:color="E0E0E0" w:sz="4" w:space="4"/>
          <w:bottom w:val="single" w:color="E0E0E0" w:sz="4" w:space="4"/>
        </w:pBdr>
        <w:shd w:val="clear" w:fill="F5F5F5"/>
        <w:spacing w:before="80" w:after="80" w:line="252" w:lineRule="auto"/>
        <w:ind w:left="576" w:right="576"/>
      </w:pPr>
      <w:r>
        <w:rPr>
          <w:rFonts w:ascii="Consolas" w:hAnsi="Consolas"/>
          <w:color w:val="282828"/>
          <w:sz w:val="18"/>
        </w:rPr>
        <w:t>// Lớp ApiService chặn và tự động refresh token trong Flutter</w:t>
      </w:r>
      <w:r>
        <w:rPr>
          <w:rFonts w:ascii="Consolas" w:hAnsi="Consolas"/>
          <w:color w:val="282828"/>
          <w:sz w:val="18"/>
        </w:rPr>
        <w:br w:type="textWrapping"/>
      </w:r>
      <w:r>
        <w:rPr>
          <w:rFonts w:ascii="Consolas" w:hAnsi="Consolas"/>
          <w:color w:val="282828"/>
          <w:sz w:val="18"/>
        </w:rPr>
        <w:t>Future&lt;http.Response&gt; get(String path) async {</w:t>
      </w:r>
      <w:r>
        <w:rPr>
          <w:rFonts w:ascii="Consolas" w:hAnsi="Consolas"/>
          <w:color w:val="282828"/>
          <w:sz w:val="18"/>
        </w:rPr>
        <w:br w:type="textWrapping"/>
      </w:r>
      <w:r>
        <w:rPr>
          <w:rFonts w:ascii="Consolas" w:hAnsi="Consolas"/>
          <w:color w:val="282828"/>
          <w:sz w:val="18"/>
        </w:rPr>
        <w:t xml:space="preserve">  final url = Uri.parse('${AppConstants.apiBaseUrl}$path');</w:t>
      </w:r>
      <w:r>
        <w:rPr>
          <w:rFonts w:ascii="Consolas" w:hAnsi="Consolas"/>
          <w:color w:val="282828"/>
          <w:sz w:val="18"/>
        </w:rPr>
        <w:br w:type="textWrapping"/>
      </w:r>
      <w:r>
        <w:rPr>
          <w:rFonts w:ascii="Consolas" w:hAnsi="Consolas"/>
          <w:color w:val="282828"/>
          <w:sz w:val="18"/>
        </w:rPr>
        <w:t xml:space="preserve">  final headers = await _getHeaders();</w:t>
      </w:r>
      <w:r>
        <w:rPr>
          <w:rFonts w:ascii="Consolas" w:hAnsi="Consolas"/>
          <w:color w:val="282828"/>
          <w:sz w:val="18"/>
        </w:rPr>
        <w:br w:type="textWrapping"/>
      </w:r>
      <w:r>
        <w:rPr>
          <w:rFonts w:ascii="Consolas" w:hAnsi="Consolas"/>
          <w:color w:val="282828"/>
          <w:sz w:val="18"/>
        </w:rPr>
        <w:t xml:space="preserve">  var response = await _client.get(url, headers: headers);</w:t>
      </w:r>
      <w:r>
        <w:rPr>
          <w:rFonts w:ascii="Consolas" w:hAnsi="Consolas"/>
          <w:color w:val="282828"/>
          <w:sz w:val="18"/>
        </w:rPr>
        <w:br w:type="textWrapping"/>
      </w:r>
      <w:r>
        <w:rPr>
          <w:rFonts w:ascii="Consolas" w:hAnsi="Consolas"/>
          <w:color w:val="282828"/>
          <w:sz w:val="18"/>
        </w:rPr>
        <w:t xml:space="preserve">  </w:t>
      </w:r>
      <w:r>
        <w:rPr>
          <w:rFonts w:ascii="Consolas" w:hAnsi="Consolas"/>
          <w:color w:val="282828"/>
          <w:sz w:val="18"/>
        </w:rPr>
        <w:br w:type="textWrapping"/>
      </w:r>
      <w:r>
        <w:rPr>
          <w:rFonts w:ascii="Consolas" w:hAnsi="Consolas"/>
          <w:color w:val="282828"/>
          <w:sz w:val="18"/>
        </w:rPr>
        <w:t xml:space="preserve">  if (response.statusCode == 401) {</w:t>
      </w:r>
      <w:r>
        <w:rPr>
          <w:rFonts w:ascii="Consolas" w:hAnsi="Consolas"/>
          <w:color w:val="282828"/>
          <w:sz w:val="18"/>
        </w:rPr>
        <w:br w:type="textWrapping"/>
      </w:r>
      <w:r>
        <w:rPr>
          <w:rFonts w:ascii="Consolas" w:hAnsi="Consolas"/>
          <w:color w:val="282828"/>
          <w:sz w:val="18"/>
        </w:rPr>
        <w:t xml:space="preserve">    // Nếu token hết hạn, tự động gọi hàm refresh</w:t>
      </w:r>
      <w:r>
        <w:rPr>
          <w:rFonts w:ascii="Consolas" w:hAnsi="Consolas"/>
          <w:color w:val="282828"/>
          <w:sz w:val="18"/>
        </w:rPr>
        <w:br w:type="textWrapping"/>
      </w:r>
      <w:r>
        <w:rPr>
          <w:rFonts w:ascii="Consolas" w:hAnsi="Consolas"/>
          <w:color w:val="282828"/>
          <w:sz w:val="18"/>
        </w:rPr>
        <w:t xml:space="preserve">    final refreshed = await _attemptTokenRefresh();</w:t>
      </w:r>
      <w:r>
        <w:rPr>
          <w:rFonts w:ascii="Consolas" w:hAnsi="Consolas"/>
          <w:color w:val="282828"/>
          <w:sz w:val="18"/>
        </w:rPr>
        <w:br w:type="textWrapping"/>
      </w:r>
      <w:r>
        <w:rPr>
          <w:rFonts w:ascii="Consolas" w:hAnsi="Consolas"/>
          <w:color w:val="282828"/>
          <w:sz w:val="18"/>
        </w:rPr>
        <w:t xml:space="preserve">    if (refreshed) {</w:t>
      </w:r>
      <w:r>
        <w:rPr>
          <w:rFonts w:ascii="Consolas" w:hAnsi="Consolas"/>
          <w:color w:val="282828"/>
          <w:sz w:val="18"/>
        </w:rPr>
        <w:br w:type="textWrapping"/>
      </w:r>
      <w:r>
        <w:rPr>
          <w:rFonts w:ascii="Consolas" w:hAnsi="Consolas"/>
          <w:color w:val="282828"/>
          <w:sz w:val="18"/>
        </w:rPr>
        <w:t xml:space="preserve">      // Thử lại request ban đầu với headers chứa token mới</w:t>
      </w:r>
      <w:r>
        <w:rPr>
          <w:rFonts w:ascii="Consolas" w:hAnsi="Consolas"/>
          <w:color w:val="282828"/>
          <w:sz w:val="18"/>
        </w:rPr>
        <w:br w:type="textWrapping"/>
      </w:r>
      <w:r>
        <w:rPr>
          <w:rFonts w:ascii="Consolas" w:hAnsi="Consolas"/>
          <w:color w:val="282828"/>
          <w:sz w:val="18"/>
        </w:rPr>
        <w:t xml:space="preserve">      final retryHeaders = await _getHeaders();</w:t>
      </w:r>
      <w:r>
        <w:rPr>
          <w:rFonts w:ascii="Consolas" w:hAnsi="Consolas"/>
          <w:color w:val="282828"/>
          <w:sz w:val="18"/>
        </w:rPr>
        <w:br w:type="textWrapping"/>
      </w:r>
      <w:r>
        <w:rPr>
          <w:rFonts w:ascii="Consolas" w:hAnsi="Consolas"/>
          <w:color w:val="282828"/>
          <w:sz w:val="18"/>
        </w:rPr>
        <w:t xml:space="preserve">      response = await _client.get(url, headers: retryHeaders);</w:t>
      </w:r>
      <w:r>
        <w:rPr>
          <w:rFonts w:ascii="Consolas" w:hAnsi="Consolas"/>
          <w:color w:val="282828"/>
          <w:sz w:val="18"/>
        </w:rPr>
        <w:br w:type="textWrapping"/>
      </w:r>
      <w:r>
        <w:rPr>
          <w:rFonts w:ascii="Consolas" w:hAnsi="Consolas"/>
          <w:color w:val="282828"/>
          <w:sz w:val="18"/>
        </w:rPr>
        <w:t xml:space="preserve">    }</w:t>
      </w:r>
      <w:r>
        <w:rPr>
          <w:rFonts w:ascii="Consolas" w:hAnsi="Consolas"/>
          <w:color w:val="282828"/>
          <w:sz w:val="18"/>
        </w:rPr>
        <w:br w:type="textWrapping"/>
      </w:r>
      <w:r>
        <w:rPr>
          <w:rFonts w:ascii="Consolas" w:hAnsi="Consolas"/>
          <w:color w:val="282828"/>
          <w:sz w:val="18"/>
        </w:rPr>
        <w:t xml:space="preserve">  }</w:t>
      </w:r>
      <w:r>
        <w:rPr>
          <w:rFonts w:ascii="Consolas" w:hAnsi="Consolas"/>
          <w:color w:val="282828"/>
          <w:sz w:val="18"/>
        </w:rPr>
        <w:br w:type="textWrapping"/>
      </w:r>
      <w:r>
        <w:rPr>
          <w:rFonts w:ascii="Consolas" w:hAnsi="Consolas"/>
          <w:color w:val="282828"/>
          <w:sz w:val="18"/>
        </w:rPr>
        <w:t xml:space="preserve">  return response;</w:t>
      </w:r>
      <w:r>
        <w:rPr>
          <w:rFonts w:ascii="Consolas" w:hAnsi="Consolas"/>
          <w:color w:val="282828"/>
          <w:sz w:val="18"/>
        </w:rPr>
        <w:br w:type="textWrapping"/>
      </w:r>
      <w:r>
        <w:rPr>
          <w:rFonts w:ascii="Consolas" w:hAnsi="Consolas"/>
          <w:color w:val="282828"/>
          <w:sz w:val="18"/>
        </w:rPr>
        <w:t>}</w:t>
      </w:r>
    </w:p>
    <w:p>
      <w:pPr>
        <w:pStyle w:val="3"/>
      </w:pPr>
      <w:r>
        <w:rPr>
          <w:b/>
          <w:color w:val="000000"/>
          <w:sz w:val="26"/>
        </w:rPr>
        <w:t>4.3. Trang điều khiển giám sát trung tâm (ReactJS Admin Dashboard)</w:t>
      </w:r>
    </w:p>
    <w:p>
      <w:r>
        <w:t>Trang quản trị trung tâm được phát triển bằng ReactJS 18 và thư viện giao diện Ant Design 5. Hệ thống cung cấp các chức năng giám sát chuyên sâu cho Admin bãi xe. Danh sách các trang được tổ chức như sau:</w:t>
      </w:r>
    </w:p>
    <w:p>
      <w:r>
        <w:rPr>
          <w:b/>
        </w:rPr>
        <w:t>Bảng 4.2: Các phân hệ trang quản trị của Admin Web Dashboard</w:t>
      </w:r>
    </w:p>
    <w:tbl>
      <w:tblPr>
        <w:tblStyle w:val="12"/>
        <w:tblW w:w="0" w:type="auto"/>
        <w:jc w:val="center"/>
        <w:tblLayout w:type="autofit"/>
        <w:tblCellMar>
          <w:top w:w="0" w:type="dxa"/>
          <w:left w:w="108" w:type="dxa"/>
          <w:bottom w:w="0" w:type="dxa"/>
          <w:right w:w="108" w:type="dxa"/>
        </w:tblCellMar>
      </w:tblPr>
      <w:tblGrid>
        <w:gridCol w:w="2110"/>
        <w:gridCol w:w="3439"/>
        <w:gridCol w:w="4154"/>
      </w:tblGrid>
      <w:tr>
        <w:tblPrEx>
          <w:tblCellMar>
            <w:top w:w="0" w:type="dxa"/>
            <w:left w:w="108" w:type="dxa"/>
            <w:bottom w:w="0" w:type="dxa"/>
            <w:right w:w="108" w:type="dxa"/>
          </w:tblCellMar>
        </w:tblPrEx>
        <w:trPr>
          <w:jc w:val="center"/>
        </w:trPr>
        <w:tc>
          <w:tcPr>
            <w:tcW w:w="2160" w:type="dxa"/>
            <w:shd w:val="clear" w:color="auto" w:fill="1A237E"/>
            <w:tcMar>
              <w:top w:w="120" w:type="dxa"/>
              <w:left w:w="150" w:type="dxa"/>
              <w:bottom w:w="120" w:type="dxa"/>
              <w:right w:w="150" w:type="dxa"/>
            </w:tcMar>
          </w:tcPr>
          <w:p>
            <w:pPr>
              <w:jc w:val="left"/>
            </w:pPr>
            <w:r>
              <w:rPr>
                <w:rFonts w:ascii="Times New Roman" w:hAnsi="Times New Roman"/>
                <w:b/>
                <w:color w:val="FFFFFF"/>
                <w:sz w:val="22"/>
              </w:rPr>
              <w:t>Tên trang</w:t>
            </w:r>
          </w:p>
        </w:tc>
        <w:tc>
          <w:tcPr>
            <w:tcW w:w="3600" w:type="dxa"/>
            <w:shd w:val="clear" w:color="auto" w:fill="1A237E"/>
            <w:tcMar>
              <w:top w:w="120" w:type="dxa"/>
              <w:left w:w="150" w:type="dxa"/>
              <w:bottom w:w="120" w:type="dxa"/>
              <w:right w:w="150" w:type="dxa"/>
            </w:tcMar>
          </w:tcPr>
          <w:p>
            <w:pPr>
              <w:jc w:val="left"/>
            </w:pPr>
            <w:r>
              <w:rPr>
                <w:rFonts w:ascii="Times New Roman" w:hAnsi="Times New Roman"/>
                <w:b/>
                <w:color w:val="FFFFFF"/>
                <w:sz w:val="22"/>
              </w:rPr>
              <w:t>Mô tả chức năng</w:t>
            </w:r>
          </w:p>
        </w:tc>
        <w:tc>
          <w:tcPr>
            <w:tcW w:w="4320" w:type="dxa"/>
            <w:shd w:val="clear" w:color="auto" w:fill="1A237E"/>
            <w:tcMar>
              <w:top w:w="120" w:type="dxa"/>
              <w:left w:w="150" w:type="dxa"/>
              <w:bottom w:w="120" w:type="dxa"/>
              <w:right w:w="150" w:type="dxa"/>
            </w:tcMar>
          </w:tcPr>
          <w:p>
            <w:pPr>
              <w:jc w:val="left"/>
            </w:pPr>
            <w:r>
              <w:rPr>
                <w:rFonts w:ascii="Times New Roman" w:hAnsi="Times New Roman"/>
                <w:b/>
                <w:color w:val="FFFFFF"/>
                <w:sz w:val="22"/>
              </w:rPr>
              <w:t>Dữ liệu &amp; Kết nối thời gian thực</w:t>
            </w:r>
          </w:p>
        </w:tc>
      </w:tr>
      <w:tr>
        <w:tblPrEx>
          <w:tblCellMar>
            <w:top w:w="0" w:type="dxa"/>
            <w:left w:w="108" w:type="dxa"/>
            <w:bottom w:w="0" w:type="dxa"/>
            <w:right w:w="108" w:type="dxa"/>
          </w:tblCellMar>
        </w:tblPrEx>
        <w:trPr>
          <w:jc w:val="center"/>
        </w:trPr>
        <w:tc>
          <w:tcPr>
            <w:tcW w:w="2160" w:type="dxa"/>
            <w:tcMar>
              <w:top w:w="100" w:type="dxa"/>
              <w:left w:w="150" w:type="dxa"/>
              <w:bottom w:w="100" w:type="dxa"/>
              <w:right w:w="150" w:type="dxa"/>
            </w:tcMar>
          </w:tcPr>
          <w:p>
            <w:pPr>
              <w:jc w:val="left"/>
            </w:pPr>
            <w:r>
              <w:rPr>
                <w:rFonts w:ascii="Times New Roman" w:hAnsi="Times New Roman"/>
                <w:sz w:val="21"/>
              </w:rPr>
              <w:t>Login Page</w:t>
            </w:r>
          </w:p>
        </w:tc>
        <w:tc>
          <w:tcPr>
            <w:tcW w:w="3600" w:type="dxa"/>
            <w:tcMar>
              <w:top w:w="100" w:type="dxa"/>
              <w:left w:w="150" w:type="dxa"/>
              <w:bottom w:w="100" w:type="dxa"/>
              <w:right w:w="150" w:type="dxa"/>
            </w:tcMar>
          </w:tcPr>
          <w:p>
            <w:pPr>
              <w:jc w:val="left"/>
            </w:pPr>
            <w:r>
              <w:rPr>
                <w:rFonts w:ascii="Times New Roman" w:hAnsi="Times New Roman"/>
                <w:sz w:val="21"/>
              </w:rPr>
              <w:t>Đăng nhập xác thực tài khoản quản trị</w:t>
            </w:r>
          </w:p>
        </w:tc>
        <w:tc>
          <w:tcPr>
            <w:tcW w:w="4320" w:type="dxa"/>
            <w:tcMar>
              <w:top w:w="100" w:type="dxa"/>
              <w:left w:w="150" w:type="dxa"/>
              <w:bottom w:w="100" w:type="dxa"/>
              <w:right w:w="150" w:type="dxa"/>
            </w:tcMar>
          </w:tcPr>
          <w:p>
            <w:pPr>
              <w:jc w:val="left"/>
            </w:pPr>
            <w:r>
              <w:rPr>
                <w:rFonts w:ascii="Times New Roman" w:hAnsi="Times New Roman"/>
                <w:sz w:val="21"/>
              </w:rPr>
              <w:t>Lưu token vào LocalStorage, chuyển hướng an toàn qua PrivateRoute.</w:t>
            </w:r>
          </w:p>
        </w:tc>
      </w:tr>
      <w:tr>
        <w:tblPrEx>
          <w:tblCellMar>
            <w:top w:w="0" w:type="dxa"/>
            <w:left w:w="108" w:type="dxa"/>
            <w:bottom w:w="0" w:type="dxa"/>
            <w:right w:w="108" w:type="dxa"/>
          </w:tblCellMar>
        </w:tblPrEx>
        <w:trPr>
          <w:jc w:val="center"/>
        </w:trPr>
        <w:tc>
          <w:tcPr>
            <w:tcW w:w="2160" w:type="dxa"/>
            <w:shd w:val="clear" w:color="auto" w:fill="F0F2F5"/>
            <w:tcMar>
              <w:top w:w="100" w:type="dxa"/>
              <w:left w:w="150" w:type="dxa"/>
              <w:bottom w:w="100" w:type="dxa"/>
              <w:right w:w="150" w:type="dxa"/>
            </w:tcMar>
          </w:tcPr>
          <w:p>
            <w:pPr>
              <w:jc w:val="left"/>
            </w:pPr>
            <w:r>
              <w:rPr>
                <w:rFonts w:ascii="Times New Roman" w:hAnsi="Times New Roman"/>
                <w:sz w:val="21"/>
              </w:rPr>
              <w:t>Dashboard Page</w:t>
            </w:r>
          </w:p>
        </w:tc>
        <w:tc>
          <w:tcPr>
            <w:tcW w:w="3600" w:type="dxa"/>
            <w:shd w:val="clear" w:color="auto" w:fill="F0F2F5"/>
            <w:tcMar>
              <w:top w:w="100" w:type="dxa"/>
              <w:left w:w="150" w:type="dxa"/>
              <w:bottom w:w="100" w:type="dxa"/>
              <w:right w:w="150" w:type="dxa"/>
            </w:tcMar>
          </w:tcPr>
          <w:p>
            <w:pPr>
              <w:jc w:val="left"/>
            </w:pPr>
            <w:r>
              <w:rPr>
                <w:rFonts w:ascii="Times New Roman" w:hAnsi="Times New Roman"/>
                <w:sz w:val="21"/>
              </w:rPr>
              <w:t>Bảng thống kê vận hành bãi xe</w:t>
            </w:r>
          </w:p>
        </w:tc>
        <w:tc>
          <w:tcPr>
            <w:tcW w:w="4320" w:type="dxa"/>
            <w:shd w:val="clear" w:color="auto" w:fill="F0F2F5"/>
            <w:tcMar>
              <w:top w:w="100" w:type="dxa"/>
              <w:left w:w="150" w:type="dxa"/>
              <w:bottom w:w="100" w:type="dxa"/>
              <w:right w:w="150" w:type="dxa"/>
            </w:tcMar>
          </w:tcPr>
          <w:p>
            <w:pPr>
              <w:jc w:val="left"/>
            </w:pPr>
            <w:r>
              <w:rPr>
                <w:rFonts w:ascii="Times New Roman" w:hAnsi="Times New Roman"/>
                <w:sz w:val="21"/>
              </w:rPr>
              <w:t>Hiển thị biểu đồ tròn sử dụng (Pie Chart), doanh thu và số lượng ô đỗ trống/bận.</w:t>
            </w:r>
          </w:p>
        </w:tc>
      </w:tr>
      <w:tr>
        <w:tblPrEx>
          <w:tblCellMar>
            <w:top w:w="0" w:type="dxa"/>
            <w:left w:w="108" w:type="dxa"/>
            <w:bottom w:w="0" w:type="dxa"/>
            <w:right w:w="108" w:type="dxa"/>
          </w:tblCellMar>
        </w:tblPrEx>
        <w:trPr>
          <w:jc w:val="center"/>
        </w:trPr>
        <w:tc>
          <w:tcPr>
            <w:tcW w:w="2160" w:type="dxa"/>
            <w:tcMar>
              <w:top w:w="100" w:type="dxa"/>
              <w:left w:w="150" w:type="dxa"/>
              <w:bottom w:w="100" w:type="dxa"/>
              <w:right w:w="150" w:type="dxa"/>
            </w:tcMar>
          </w:tcPr>
          <w:p>
            <w:pPr>
              <w:jc w:val="left"/>
            </w:pPr>
            <w:r>
              <w:rPr>
                <w:rFonts w:ascii="Times New Roman" w:hAnsi="Times New Roman"/>
                <w:sz w:val="21"/>
              </w:rPr>
              <w:t>Parking Map Page</w:t>
            </w:r>
          </w:p>
        </w:tc>
        <w:tc>
          <w:tcPr>
            <w:tcW w:w="3600" w:type="dxa"/>
            <w:tcMar>
              <w:top w:w="100" w:type="dxa"/>
              <w:left w:w="150" w:type="dxa"/>
              <w:bottom w:w="100" w:type="dxa"/>
              <w:right w:w="150" w:type="dxa"/>
            </w:tcMar>
          </w:tcPr>
          <w:p>
            <w:pPr>
              <w:jc w:val="left"/>
            </w:pPr>
            <w:r>
              <w:rPr>
                <w:rFonts w:ascii="Times New Roman" w:hAnsi="Times New Roman"/>
                <w:sz w:val="21"/>
              </w:rPr>
              <w:t>Sơ đồ bãi xe real-time &amp; Barrier</w:t>
            </w:r>
          </w:p>
        </w:tc>
        <w:tc>
          <w:tcPr>
            <w:tcW w:w="4320" w:type="dxa"/>
            <w:tcMar>
              <w:top w:w="100" w:type="dxa"/>
              <w:left w:w="150" w:type="dxa"/>
              <w:bottom w:w="100" w:type="dxa"/>
              <w:right w:w="150" w:type="dxa"/>
            </w:tcMar>
          </w:tcPr>
          <w:p>
            <w:pPr>
              <w:jc w:val="left"/>
            </w:pPr>
            <w:r>
              <w:rPr>
                <w:rFonts w:ascii="Times New Roman" w:hAnsi="Times New Roman"/>
                <w:sz w:val="21"/>
              </w:rPr>
              <w:t>Hiển thị màu sắc thực tế ô đỗ thay đổi live qua WebSocket và cho phép admin mở cổng khẩn cấp.</w:t>
            </w:r>
          </w:p>
        </w:tc>
      </w:tr>
      <w:tr>
        <w:tblPrEx>
          <w:tblCellMar>
            <w:top w:w="0" w:type="dxa"/>
            <w:left w:w="108" w:type="dxa"/>
            <w:bottom w:w="0" w:type="dxa"/>
            <w:right w:w="108" w:type="dxa"/>
          </w:tblCellMar>
        </w:tblPrEx>
        <w:trPr>
          <w:jc w:val="center"/>
        </w:trPr>
        <w:tc>
          <w:tcPr>
            <w:tcW w:w="2160" w:type="dxa"/>
            <w:shd w:val="clear" w:color="auto" w:fill="F0F2F5"/>
            <w:tcMar>
              <w:top w:w="100" w:type="dxa"/>
              <w:left w:w="150" w:type="dxa"/>
              <w:bottom w:w="100" w:type="dxa"/>
              <w:right w:w="150" w:type="dxa"/>
            </w:tcMar>
          </w:tcPr>
          <w:p>
            <w:pPr>
              <w:jc w:val="left"/>
            </w:pPr>
            <w:r>
              <w:rPr>
                <w:rFonts w:ascii="Times New Roman" w:hAnsi="Times New Roman"/>
                <w:sz w:val="21"/>
              </w:rPr>
              <w:t>Revenue Page</w:t>
            </w:r>
          </w:p>
        </w:tc>
        <w:tc>
          <w:tcPr>
            <w:tcW w:w="3600" w:type="dxa"/>
            <w:shd w:val="clear" w:color="auto" w:fill="F0F2F5"/>
            <w:tcMar>
              <w:top w:w="100" w:type="dxa"/>
              <w:left w:w="150" w:type="dxa"/>
              <w:bottom w:w="100" w:type="dxa"/>
              <w:right w:w="150" w:type="dxa"/>
            </w:tcMar>
          </w:tcPr>
          <w:p>
            <w:pPr>
              <w:jc w:val="left"/>
            </w:pPr>
            <w:r>
              <w:rPr>
                <w:rFonts w:ascii="Times New Roman" w:hAnsi="Times New Roman"/>
                <w:sz w:val="21"/>
              </w:rPr>
              <w:t>Báo cáo tài chính doanh thu</w:t>
            </w:r>
          </w:p>
        </w:tc>
        <w:tc>
          <w:tcPr>
            <w:tcW w:w="4320" w:type="dxa"/>
            <w:shd w:val="clear" w:color="auto" w:fill="F0F2F5"/>
            <w:tcMar>
              <w:top w:w="100" w:type="dxa"/>
              <w:left w:w="150" w:type="dxa"/>
              <w:bottom w:w="100" w:type="dxa"/>
              <w:right w:w="150" w:type="dxa"/>
            </w:tcMar>
          </w:tcPr>
          <w:p>
            <w:pPr>
              <w:jc w:val="left"/>
            </w:pPr>
            <w:r>
              <w:rPr>
                <w:rFonts w:ascii="Times New Roman" w:hAnsi="Times New Roman"/>
                <w:sz w:val="21"/>
              </w:rPr>
              <w:t>Thống kê doanh thu theo khoảng thời gian chọn, vẽ biểu đồ cột doanh thu hàng ngày.</w:t>
            </w:r>
          </w:p>
        </w:tc>
      </w:tr>
      <w:tr>
        <w:tblPrEx>
          <w:tblCellMar>
            <w:top w:w="0" w:type="dxa"/>
            <w:left w:w="108" w:type="dxa"/>
            <w:bottom w:w="0" w:type="dxa"/>
            <w:right w:w="108" w:type="dxa"/>
          </w:tblCellMar>
        </w:tblPrEx>
        <w:trPr>
          <w:jc w:val="center"/>
        </w:trPr>
        <w:tc>
          <w:tcPr>
            <w:tcW w:w="2160" w:type="dxa"/>
            <w:tcMar>
              <w:top w:w="100" w:type="dxa"/>
              <w:left w:w="150" w:type="dxa"/>
              <w:bottom w:w="100" w:type="dxa"/>
              <w:right w:w="150" w:type="dxa"/>
            </w:tcMar>
          </w:tcPr>
          <w:p>
            <w:pPr>
              <w:jc w:val="left"/>
            </w:pPr>
            <w:r>
              <w:rPr>
                <w:rFonts w:ascii="Times New Roman" w:hAnsi="Times New Roman"/>
                <w:sz w:val="21"/>
              </w:rPr>
              <w:t>Users Page</w:t>
            </w:r>
          </w:p>
        </w:tc>
        <w:tc>
          <w:tcPr>
            <w:tcW w:w="3600" w:type="dxa"/>
            <w:tcMar>
              <w:top w:w="100" w:type="dxa"/>
              <w:left w:w="150" w:type="dxa"/>
              <w:bottom w:w="100" w:type="dxa"/>
              <w:right w:w="150" w:type="dxa"/>
            </w:tcMar>
          </w:tcPr>
          <w:p>
            <w:pPr>
              <w:jc w:val="left"/>
            </w:pPr>
            <w:r>
              <w:rPr>
                <w:rFonts w:ascii="Times New Roman" w:hAnsi="Times New Roman"/>
                <w:sz w:val="21"/>
              </w:rPr>
              <w:t>Quản lý thông tin tài xế</w:t>
            </w:r>
          </w:p>
        </w:tc>
        <w:tc>
          <w:tcPr>
            <w:tcW w:w="4320" w:type="dxa"/>
            <w:tcMar>
              <w:top w:w="100" w:type="dxa"/>
              <w:left w:w="150" w:type="dxa"/>
              <w:bottom w:w="100" w:type="dxa"/>
              <w:right w:w="150" w:type="dxa"/>
            </w:tcMar>
          </w:tcPr>
          <w:p>
            <w:pPr>
              <w:jc w:val="left"/>
            </w:pPr>
            <w:r>
              <w:rPr>
                <w:rFonts w:ascii="Times New Roman" w:hAnsi="Times New Roman"/>
                <w:sz w:val="21"/>
              </w:rPr>
              <w:t>Danh sách người dùng, hỗ trợ tìm kiếm, phân trang và khóa/mở khóa tài khoản tài xế.</w:t>
            </w:r>
          </w:p>
        </w:tc>
      </w:tr>
      <w:tr>
        <w:tblPrEx>
          <w:tblCellMar>
            <w:top w:w="0" w:type="dxa"/>
            <w:left w:w="108" w:type="dxa"/>
            <w:bottom w:w="0" w:type="dxa"/>
            <w:right w:w="108" w:type="dxa"/>
          </w:tblCellMar>
        </w:tblPrEx>
        <w:trPr>
          <w:jc w:val="center"/>
        </w:trPr>
        <w:tc>
          <w:tcPr>
            <w:tcW w:w="2160" w:type="dxa"/>
            <w:shd w:val="clear" w:color="auto" w:fill="F0F2F5"/>
            <w:tcMar>
              <w:top w:w="100" w:type="dxa"/>
              <w:left w:w="150" w:type="dxa"/>
              <w:bottom w:w="100" w:type="dxa"/>
              <w:right w:w="150" w:type="dxa"/>
            </w:tcMar>
          </w:tcPr>
          <w:p>
            <w:pPr>
              <w:jc w:val="left"/>
            </w:pPr>
            <w:r>
              <w:rPr>
                <w:rFonts w:ascii="Times New Roman" w:hAnsi="Times New Roman"/>
                <w:sz w:val="21"/>
              </w:rPr>
              <w:t>Devices Page</w:t>
            </w:r>
          </w:p>
        </w:tc>
        <w:tc>
          <w:tcPr>
            <w:tcW w:w="3600" w:type="dxa"/>
            <w:shd w:val="clear" w:color="auto" w:fill="F0F2F5"/>
            <w:tcMar>
              <w:top w:w="100" w:type="dxa"/>
              <w:left w:w="150" w:type="dxa"/>
              <w:bottom w:w="100" w:type="dxa"/>
              <w:right w:w="150" w:type="dxa"/>
            </w:tcMar>
          </w:tcPr>
          <w:p>
            <w:pPr>
              <w:jc w:val="left"/>
            </w:pPr>
            <w:r>
              <w:rPr>
                <w:rFonts w:ascii="Times New Roman" w:hAnsi="Times New Roman"/>
                <w:sz w:val="21"/>
              </w:rPr>
              <w:t>Giám sát thiết bị ngoại vi IoT</w:t>
            </w:r>
          </w:p>
        </w:tc>
        <w:tc>
          <w:tcPr>
            <w:tcW w:w="4320" w:type="dxa"/>
            <w:shd w:val="clear" w:color="auto" w:fill="F0F2F5"/>
            <w:tcMar>
              <w:top w:w="100" w:type="dxa"/>
              <w:left w:w="150" w:type="dxa"/>
              <w:bottom w:w="100" w:type="dxa"/>
              <w:right w:w="150" w:type="dxa"/>
            </w:tcMar>
          </w:tcPr>
          <w:p>
            <w:pPr>
              <w:jc w:val="left"/>
            </w:pPr>
            <w:r>
              <w:rPr>
                <w:rFonts w:ascii="Times New Roman" w:hAnsi="Times New Roman"/>
                <w:sz w:val="21"/>
              </w:rPr>
              <w:t>Hiển thị UID, IP, loại thiết bị, phiên bản firmware và trạng thái online/offline của ESP32/RPi.</w:t>
            </w:r>
          </w:p>
        </w:tc>
      </w:tr>
      <w:tr>
        <w:tblPrEx>
          <w:tblCellMar>
            <w:top w:w="0" w:type="dxa"/>
            <w:left w:w="108" w:type="dxa"/>
            <w:bottom w:w="0" w:type="dxa"/>
            <w:right w:w="108" w:type="dxa"/>
          </w:tblCellMar>
        </w:tblPrEx>
        <w:trPr>
          <w:jc w:val="center"/>
        </w:trPr>
        <w:tc>
          <w:tcPr>
            <w:tcW w:w="2160" w:type="dxa"/>
            <w:tcMar>
              <w:top w:w="100" w:type="dxa"/>
              <w:left w:w="150" w:type="dxa"/>
              <w:bottom w:w="100" w:type="dxa"/>
              <w:right w:w="150" w:type="dxa"/>
            </w:tcMar>
          </w:tcPr>
          <w:p>
            <w:pPr>
              <w:jc w:val="left"/>
            </w:pPr>
            <w:r>
              <w:rPr>
                <w:rFonts w:ascii="Times New Roman" w:hAnsi="Times New Roman"/>
                <w:sz w:val="21"/>
              </w:rPr>
              <w:t>Audit Logs Page</w:t>
            </w:r>
          </w:p>
        </w:tc>
        <w:tc>
          <w:tcPr>
            <w:tcW w:w="3600" w:type="dxa"/>
            <w:tcMar>
              <w:top w:w="100" w:type="dxa"/>
              <w:left w:w="150" w:type="dxa"/>
              <w:bottom w:w="100" w:type="dxa"/>
              <w:right w:w="150" w:type="dxa"/>
            </w:tcMar>
          </w:tcPr>
          <w:p>
            <w:pPr>
              <w:jc w:val="left"/>
            </w:pPr>
            <w:r>
              <w:rPr>
                <w:rFonts w:ascii="Times New Roman" w:hAnsi="Times New Roman"/>
                <w:sz w:val="21"/>
              </w:rPr>
              <w:t>Tra cứu nhật ký kiểm toán bảo mật</w:t>
            </w:r>
          </w:p>
        </w:tc>
        <w:tc>
          <w:tcPr>
            <w:tcW w:w="4320" w:type="dxa"/>
            <w:tcMar>
              <w:top w:w="100" w:type="dxa"/>
              <w:left w:w="150" w:type="dxa"/>
              <w:bottom w:w="100" w:type="dxa"/>
              <w:right w:w="150" w:type="dxa"/>
            </w:tcMar>
          </w:tcPr>
          <w:p>
            <w:pPr>
              <w:jc w:val="left"/>
            </w:pPr>
            <w:r>
              <w:rPr>
                <w:rFonts w:ascii="Times New Roman" w:hAnsi="Times New Roman"/>
                <w:sz w:val="21"/>
              </w:rPr>
              <w:t>Bảng dữ liệu ghi nhận hoạt động bảo mật, hỗ trợ lọc theo hành động và xem chi tiết cấu trúc JSON.</w:t>
            </w:r>
          </w:p>
        </w:tc>
      </w:tr>
    </w:tbl>
    <w:p>
      <w:pPr>
        <w:spacing w:before="0" w:after="120"/>
      </w:pPr>
    </w:p>
    <w:p>
      <w:r>
        <w:t>Tất cả các dữ liệu phiên làm việc và trạng thái bãi xe của Client được quản lý tập trung và phân tách logic bằng thư viện Zustand store (như authStore, slotStore), bảo đảm hiệu năng render và cấu trúc code sạch sẽ.</w:t>
      </w:r>
    </w:p>
    <w:p>
      <w:pPr>
        <w:pStyle w:val="3"/>
      </w:pPr>
      <w:r>
        <w:rPr>
          <w:b/>
          <w:color w:val="000000"/>
          <w:sz w:val="26"/>
        </w:rPr>
        <w:t>4.4. Lập trình thiết bị IoT, Barrier &amp; Hạ tầng mTLS Mosquitto</w:t>
      </w:r>
    </w:p>
    <w:p>
      <w:r>
        <w:t>Bảo mật truyền thông thiết bị IoT là ưu tiên hàng đầu của hệ thống. Mọi kết nối của thiết bị phần cứng tới Mosquitto Broker đều phải qua cổng bảo mật TLS 8883, bắt buộc xác thực hai chiều mTLS (Mutual TLS). Hệ thống chứng chỉ số được xây dựng tự động hóa hoàn toàn thông qua tệp tin kịch bản bash generate_certs.sh:</w:t>
      </w:r>
    </w:p>
    <w:p>
      <w:pPr>
        <w:pBdr>
          <w:top w:val="single" w:color="E0E0E0" w:sz="4" w:space="4"/>
          <w:bottom w:val="single" w:color="E0E0E0" w:sz="4" w:space="4"/>
        </w:pBdr>
        <w:shd w:val="clear" w:fill="F5F5F5"/>
        <w:spacing w:before="80" w:after="80" w:line="252" w:lineRule="auto"/>
        <w:ind w:left="576" w:right="576"/>
      </w:pPr>
      <w:r>
        <w:rPr>
          <w:rFonts w:ascii="Consolas" w:hAnsi="Consolas"/>
          <w:color w:val="282828"/>
          <w:sz w:val="18"/>
        </w:rPr>
        <w:t># Quy trình sinh chứng chỉ số tự động bằng OpenSSL trong generate_certs.sh:</w:t>
      </w:r>
      <w:r>
        <w:rPr>
          <w:rFonts w:ascii="Consolas" w:hAnsi="Consolas"/>
          <w:color w:val="282828"/>
          <w:sz w:val="18"/>
        </w:rPr>
        <w:br w:type="textWrapping"/>
      </w:r>
      <w:r>
        <w:rPr>
          <w:rFonts w:ascii="Consolas" w:hAnsi="Consolas"/>
          <w:color w:val="282828"/>
          <w:sz w:val="18"/>
        </w:rPr>
        <w:t># 1. Tạo Root CA nội bộ tự ký (valid 10 năm)</w:t>
      </w:r>
      <w:r>
        <w:rPr>
          <w:rFonts w:ascii="Consolas" w:hAnsi="Consolas"/>
          <w:color w:val="282828"/>
          <w:sz w:val="18"/>
        </w:rPr>
        <w:br w:type="textWrapping"/>
      </w:r>
      <w:r>
        <w:rPr>
          <w:rFonts w:ascii="Consolas" w:hAnsi="Consolas"/>
          <w:color w:val="282828"/>
          <w:sz w:val="18"/>
        </w:rPr>
        <w:t>openssl req -new -x509 -key ca.key -out ca.crt -days 3650 -subj "/CN=SmartParking-CA"</w:t>
      </w:r>
      <w:r>
        <w:rPr>
          <w:rFonts w:ascii="Consolas" w:hAnsi="Consolas"/>
          <w:color w:val="282828"/>
          <w:sz w:val="18"/>
        </w:rPr>
        <w:br w:type="textWrapping"/>
      </w:r>
      <w:r>
        <w:rPr>
          <w:rFonts w:ascii="Consolas" w:hAnsi="Consolas"/>
          <w:color w:val="282828"/>
          <w:sz w:val="18"/>
        </w:rPr>
        <w:t># 2. Sinh khóa và ký chứng chỉ số cho Mosquitto Broker</w:t>
      </w:r>
      <w:r>
        <w:rPr>
          <w:rFonts w:ascii="Consolas" w:hAnsi="Consolas"/>
          <w:color w:val="282828"/>
          <w:sz w:val="18"/>
        </w:rPr>
        <w:br w:type="textWrapping"/>
      </w:r>
      <w:r>
        <w:rPr>
          <w:rFonts w:ascii="Consolas" w:hAnsi="Consolas"/>
          <w:color w:val="282828"/>
          <w:sz w:val="18"/>
        </w:rPr>
        <w:t>openssl req -new -key broker.key -out broker.csr -subj "/CN=mosquitto"</w:t>
      </w:r>
      <w:r>
        <w:rPr>
          <w:rFonts w:ascii="Consolas" w:hAnsi="Consolas"/>
          <w:color w:val="282828"/>
          <w:sz w:val="18"/>
        </w:rPr>
        <w:br w:type="textWrapping"/>
      </w:r>
      <w:r>
        <w:rPr>
          <w:rFonts w:ascii="Consolas" w:hAnsi="Consolas"/>
          <w:color w:val="282828"/>
          <w:sz w:val="18"/>
        </w:rPr>
        <w:t>openssl x509 -req -in broker.csr -CA ca.crt -CAkey ca.key -out broker.crt -days 825</w:t>
      </w:r>
      <w:r>
        <w:rPr>
          <w:rFonts w:ascii="Consolas" w:hAnsi="Consolas"/>
          <w:color w:val="282828"/>
          <w:sz w:val="18"/>
        </w:rPr>
        <w:br w:type="textWrapping"/>
      </w:r>
      <w:r>
        <w:rPr>
          <w:rFonts w:ascii="Consolas" w:hAnsi="Consolas"/>
          <w:color w:val="282828"/>
          <w:sz w:val="18"/>
        </w:rPr>
        <w:t># 3. Sinh khóa và ký chứng chỉ số client riêng biệt cho từng thiết bị ngoại vi</w:t>
      </w:r>
      <w:r>
        <w:rPr>
          <w:rFonts w:ascii="Consolas" w:hAnsi="Consolas"/>
          <w:color w:val="282828"/>
          <w:sz w:val="18"/>
        </w:rPr>
        <w:br w:type="textWrapping"/>
      </w:r>
      <w:r>
        <w:rPr>
          <w:rFonts w:ascii="Consolas" w:hAnsi="Consolas"/>
          <w:color w:val="282828"/>
          <w:sz w:val="18"/>
        </w:rPr>
        <w:t>openssl req -new -key esp32_slot_a01.key -out esp32_slot_a01.csr -subj "/CN=esp32_slot_a01"</w:t>
      </w:r>
      <w:r>
        <w:rPr>
          <w:rFonts w:ascii="Consolas" w:hAnsi="Consolas"/>
          <w:color w:val="282828"/>
          <w:sz w:val="18"/>
        </w:rPr>
        <w:br w:type="textWrapping"/>
      </w:r>
      <w:r>
        <w:rPr>
          <w:rFonts w:ascii="Consolas" w:hAnsi="Consolas"/>
          <w:color w:val="282828"/>
          <w:sz w:val="18"/>
        </w:rPr>
        <w:t>openssl x509 -req -in esp32_slot_a01.csr -CA ca.crt -CAkey ca.key -out esp32_slot_a01.crt -days 825</w:t>
      </w:r>
    </w:p>
    <w:p>
      <w:r>
        <w:t>Chứng chỉ CA được import vào ESP32 để ESP32 tin tưởng Broker. Đồng thời, ESP32 gửi chứng chỉ Client của nó cho Broker xác thực. Để ngăn chặn một thiết bị IoT bị tấn công chiếm quyền có thể can thiệp dữ liệu của thiết bị khác, Mosquitto Broker cấu hình tệp tin ACL (Access Control List) phân quyền nghiêm ngặt dựa trên Common Name (CN) của chứng chỉ số:</w:t>
      </w:r>
    </w:p>
    <w:p>
      <w:pPr>
        <w:pBdr>
          <w:top w:val="single" w:color="E0E0E0" w:sz="4" w:space="4"/>
          <w:bottom w:val="single" w:color="E0E0E0" w:sz="4" w:space="4"/>
        </w:pBdr>
        <w:shd w:val="clear" w:fill="F5F5F5"/>
        <w:spacing w:before="80" w:after="80" w:line="252" w:lineRule="auto"/>
        <w:ind w:left="576" w:right="576"/>
      </w:pPr>
      <w:r>
        <w:rPr>
          <w:rFonts w:ascii="Consolas" w:hAnsi="Consolas"/>
          <w:color w:val="282828"/>
          <w:sz w:val="18"/>
        </w:rPr>
        <w:t># Cấu hình ACL Mosquitto phân quyền thiết bị</w:t>
      </w:r>
      <w:r>
        <w:rPr>
          <w:rFonts w:ascii="Consolas" w:hAnsi="Consolas"/>
          <w:color w:val="282828"/>
          <w:sz w:val="18"/>
        </w:rPr>
        <w:br w:type="textWrapping"/>
      </w:r>
      <w:r>
        <w:rPr>
          <w:rFonts w:ascii="Consolas" w:hAnsi="Consolas"/>
          <w:color w:val="282828"/>
          <w:sz w:val="18"/>
        </w:rPr>
        <w:t>user esp32_slot_a01</w:t>
      </w:r>
      <w:r>
        <w:rPr>
          <w:rFonts w:ascii="Consolas" w:hAnsi="Consolas"/>
          <w:color w:val="282828"/>
          <w:sz w:val="18"/>
        </w:rPr>
        <w:br w:type="textWrapping"/>
      </w:r>
      <w:r>
        <w:rPr>
          <w:rFonts w:ascii="Consolas" w:hAnsi="Consolas"/>
          <w:color w:val="282828"/>
          <w:sz w:val="18"/>
        </w:rPr>
        <w:t>topic write parking/slots/a01/status</w:t>
      </w:r>
      <w:r>
        <w:rPr>
          <w:rFonts w:ascii="Consolas" w:hAnsi="Consolas"/>
          <w:color w:val="282828"/>
          <w:sz w:val="18"/>
        </w:rPr>
        <w:br w:type="textWrapping"/>
      </w:r>
      <w:r>
        <w:rPr>
          <w:rFonts w:ascii="Consolas" w:hAnsi="Consolas"/>
          <w:color w:val="282828"/>
          <w:sz w:val="18"/>
        </w:rPr>
        <w:t>topic read parking/slots/a01/command</w:t>
      </w:r>
      <w:r>
        <w:rPr>
          <w:rFonts w:ascii="Consolas" w:hAnsi="Consolas"/>
          <w:color w:val="282828"/>
          <w:sz w:val="18"/>
        </w:rPr>
        <w:br w:type="textWrapping"/>
      </w:r>
      <w:r>
        <w:rPr>
          <w:rFonts w:ascii="Consolas" w:hAnsi="Consolas"/>
          <w:color w:val="282828"/>
          <w:sz w:val="18"/>
        </w:rPr>
        <w:t>topic write parking/devices/esp32_slot_a01/heartbeat</w:t>
      </w:r>
      <w:r>
        <w:rPr>
          <w:rFonts w:ascii="Consolas" w:hAnsi="Consolas"/>
          <w:color w:val="282828"/>
          <w:sz w:val="18"/>
        </w:rPr>
        <w:br w:type="textWrapping"/>
      </w:r>
      <w:r>
        <w:rPr>
          <w:rFonts w:ascii="Consolas" w:hAnsi="Consolas"/>
          <w:color w:val="282828"/>
          <w:sz w:val="18"/>
        </w:rPr>
        <w:br w:type="textWrapping"/>
      </w:r>
      <w:r>
        <w:rPr>
          <w:rFonts w:ascii="Consolas" w:hAnsi="Consolas"/>
          <w:color w:val="282828"/>
          <w:sz w:val="18"/>
        </w:rPr>
        <w:t>user rpi_gate1</w:t>
      </w:r>
      <w:r>
        <w:rPr>
          <w:rFonts w:ascii="Consolas" w:hAnsi="Consolas"/>
          <w:color w:val="282828"/>
          <w:sz w:val="18"/>
        </w:rPr>
        <w:br w:type="textWrapping"/>
      </w:r>
      <w:r>
        <w:rPr>
          <w:rFonts w:ascii="Consolas" w:hAnsi="Consolas"/>
          <w:color w:val="282828"/>
          <w:sz w:val="18"/>
        </w:rPr>
        <w:t>topic write parking/gates/gate1/event</w:t>
      </w:r>
      <w:r>
        <w:rPr>
          <w:rFonts w:ascii="Consolas" w:hAnsi="Consolas"/>
          <w:color w:val="282828"/>
          <w:sz w:val="18"/>
        </w:rPr>
        <w:br w:type="textWrapping"/>
      </w:r>
      <w:r>
        <w:rPr>
          <w:rFonts w:ascii="Consolas" w:hAnsi="Consolas"/>
          <w:color w:val="282828"/>
          <w:sz w:val="18"/>
        </w:rPr>
        <w:t>topic read parking/gates/gate1/control</w:t>
      </w:r>
      <w:r>
        <w:rPr>
          <w:rFonts w:ascii="Consolas" w:hAnsi="Consolas"/>
          <w:color w:val="282828"/>
          <w:sz w:val="18"/>
        </w:rPr>
        <w:br w:type="textWrapping"/>
      </w:r>
      <w:r>
        <w:rPr>
          <w:rFonts w:ascii="Consolas" w:hAnsi="Consolas"/>
          <w:color w:val="282828"/>
          <w:sz w:val="18"/>
        </w:rPr>
        <w:t>topic write parking/devices/rpi_gate1/heartbeat</w:t>
      </w:r>
    </w:p>
    <w:p>
      <w:r>
        <w:t>Nhờ cấu hình này, thiết bị `esp32_slot_a01` chỉ được phép publish lên topic trạng thái của đúng ô đỗ A01 và subscribe topic chỉ thị đèn của ô đỗ A01. Mọi hành vi gửi/nhận tin đến các vị trí đỗ khác đều bị Broker từ chối trực tiếp ở lớp giao thức, triệt tiêu nguy cơ lan rộng lỗ hổng bảo mật khi có thiết bị phần cứng bị xâm nhập vật lý.</w:t>
      </w:r>
    </w:p>
    <w:p>
      <w:r>
        <w:t>Đối với cổng kiểm soát ra vào bãi đỗ (Gate Controller), một chương trình Python chạy giả lập trên PC/Raspberry Pi chịu trách nhiệm xử lý webcam thu hình ảnh, nhận dạng biển số (YOLOv8 + EasyOCR), quét mã QR (pyzbar), giao tiếp MQTT mTLS và xác thực mã nonce với Backend qua API.</w:t>
      </w:r>
    </w:p>
    <w:p>
      <w:r>
        <w:t>Nhằm bảo vệ hệ thống trước tấn công phát lại (Replay attack), khi thiết bị nhận được lệnh mở/đóng cổng qua MQTT topic 'parking/gates/{gateId}/control', nó thực hiện xác thực độ lệch thời gian cục bộ (dưới 5 giây) và gửi yêu cầu POST HTTP kèm theo nonce và timestamp ngược lại Backend để xác minh tính hợp lệ thông qua lớp MQTTHandler:</w:t>
      </w:r>
    </w:p>
    <w:p>
      <w:pPr>
        <w:pBdr>
          <w:top w:val="single" w:color="E0E0E0" w:sz="4" w:space="4"/>
          <w:bottom w:val="single" w:color="E0E0E0" w:sz="4" w:space="4"/>
        </w:pBdr>
        <w:shd w:val="clear" w:fill="F5F5F5"/>
        <w:spacing w:before="80" w:after="80" w:line="252" w:lineRule="auto"/>
        <w:ind w:left="576" w:right="576"/>
      </w:pPr>
      <w:r>
        <w:rPr>
          <w:rFonts w:ascii="Consolas" w:hAnsi="Consolas"/>
          <w:color w:val="282828"/>
          <w:sz w:val="18"/>
        </w:rPr>
        <w:t># Trích đoạn xử lý xác thực nonce và timestamp cục bộ + remote trong mqtt_handler.py</w:t>
      </w:r>
      <w:r>
        <w:rPr>
          <w:rFonts w:ascii="Consolas" w:hAnsi="Consolas"/>
          <w:color w:val="282828"/>
          <w:sz w:val="18"/>
        </w:rPr>
        <w:br w:type="textWrapping"/>
      </w:r>
      <w:r>
        <w:rPr>
          <w:rFonts w:ascii="Consolas" w:hAnsi="Consolas"/>
          <w:color w:val="282828"/>
          <w:sz w:val="18"/>
        </w:rPr>
        <w:t>def on_message(self, client, userdata, msg):</w:t>
      </w:r>
      <w:r>
        <w:rPr>
          <w:rFonts w:ascii="Consolas" w:hAnsi="Consolas"/>
          <w:color w:val="282828"/>
          <w:sz w:val="18"/>
        </w:rPr>
        <w:br w:type="textWrapping"/>
      </w:r>
      <w:r>
        <w:rPr>
          <w:rFonts w:ascii="Consolas" w:hAnsi="Consolas"/>
          <w:color w:val="282828"/>
          <w:sz w:val="18"/>
        </w:rPr>
        <w:t xml:space="preserve">    try:</w:t>
      </w:r>
      <w:r>
        <w:rPr>
          <w:rFonts w:ascii="Consolas" w:hAnsi="Consolas"/>
          <w:color w:val="282828"/>
          <w:sz w:val="18"/>
        </w:rPr>
        <w:br w:type="textWrapping"/>
      </w:r>
      <w:r>
        <w:rPr>
          <w:rFonts w:ascii="Consolas" w:hAnsi="Consolas"/>
          <w:color w:val="282828"/>
          <w:sz w:val="18"/>
        </w:rPr>
        <w:t xml:space="preserve">        payload = json.loads(msg.payload.decode('utf-8'))</w:t>
      </w:r>
      <w:r>
        <w:rPr>
          <w:rFonts w:ascii="Consolas" w:hAnsi="Consolas"/>
          <w:color w:val="282828"/>
          <w:sz w:val="18"/>
        </w:rPr>
        <w:br w:type="textWrapping"/>
      </w:r>
      <w:r>
        <w:rPr>
          <w:rFonts w:ascii="Consolas" w:hAnsi="Consolas"/>
          <w:color w:val="282828"/>
          <w:sz w:val="18"/>
        </w:rPr>
        <w:t xml:space="preserve">        action = payload.get("action")</w:t>
      </w:r>
      <w:r>
        <w:rPr>
          <w:rFonts w:ascii="Consolas" w:hAnsi="Consolas"/>
          <w:color w:val="282828"/>
          <w:sz w:val="18"/>
        </w:rPr>
        <w:br w:type="textWrapping"/>
      </w:r>
      <w:r>
        <w:rPr>
          <w:rFonts w:ascii="Consolas" w:hAnsi="Consolas"/>
          <w:color w:val="282828"/>
          <w:sz w:val="18"/>
        </w:rPr>
        <w:t xml:space="preserve">        nonce = payload.get("nonce")</w:t>
      </w:r>
      <w:r>
        <w:rPr>
          <w:rFonts w:ascii="Consolas" w:hAnsi="Consolas"/>
          <w:color w:val="282828"/>
          <w:sz w:val="18"/>
        </w:rPr>
        <w:br w:type="textWrapping"/>
      </w:r>
      <w:r>
        <w:rPr>
          <w:rFonts w:ascii="Consolas" w:hAnsi="Consolas"/>
          <w:color w:val="282828"/>
          <w:sz w:val="18"/>
        </w:rPr>
        <w:t xml:space="preserve">        timestamp = payload.get("timestamp")</w:t>
      </w:r>
      <w:r>
        <w:rPr>
          <w:rFonts w:ascii="Consolas" w:hAnsi="Consolas"/>
          <w:color w:val="282828"/>
          <w:sz w:val="18"/>
        </w:rPr>
        <w:br w:type="textWrapping"/>
      </w:r>
      <w:r>
        <w:rPr>
          <w:rFonts w:ascii="Consolas" w:hAnsi="Consolas"/>
          <w:color w:val="282828"/>
          <w:sz w:val="18"/>
        </w:rPr>
        <w:br w:type="textWrapping"/>
      </w:r>
      <w:r>
        <w:rPr>
          <w:rFonts w:ascii="Consolas" w:hAnsi="Consolas"/>
          <w:color w:val="282828"/>
          <w:sz w:val="18"/>
        </w:rPr>
        <w:t xml:space="preserve">        # 1. Kiểm tra độ lệch thời gian cục bộ (5 giây)</w:t>
      </w:r>
      <w:r>
        <w:rPr>
          <w:rFonts w:ascii="Consolas" w:hAnsi="Consolas"/>
          <w:color w:val="282828"/>
          <w:sz w:val="18"/>
        </w:rPr>
        <w:br w:type="textWrapping"/>
      </w:r>
      <w:r>
        <w:rPr>
          <w:rFonts w:ascii="Consolas" w:hAnsi="Consolas"/>
          <w:color w:val="282828"/>
          <w:sz w:val="18"/>
        </w:rPr>
        <w:t xml:space="preserve">        current_time_ms = int(time.time() * 1000)</w:t>
      </w:r>
      <w:r>
        <w:rPr>
          <w:rFonts w:ascii="Consolas" w:hAnsi="Consolas"/>
          <w:color w:val="282828"/>
          <w:sz w:val="18"/>
        </w:rPr>
        <w:br w:type="textWrapping"/>
      </w:r>
      <w:r>
        <w:rPr>
          <w:rFonts w:ascii="Consolas" w:hAnsi="Consolas"/>
          <w:color w:val="282828"/>
          <w:sz w:val="18"/>
        </w:rPr>
        <w:t xml:space="preserve">        if abs(current_time_ms - timestamp) &gt; 5000:</w:t>
      </w:r>
      <w:r>
        <w:rPr>
          <w:rFonts w:ascii="Consolas" w:hAnsi="Consolas"/>
          <w:color w:val="282828"/>
          <w:sz w:val="18"/>
        </w:rPr>
        <w:br w:type="textWrapping"/>
      </w:r>
      <w:r>
        <w:rPr>
          <w:rFonts w:ascii="Consolas" w:hAnsi="Consolas"/>
          <w:color w:val="282828"/>
          <w:sz w:val="18"/>
        </w:rPr>
        <w:t xml:space="preserve">            logger.warning("[REPLAY ATTACK] Sai lệch thời gian quá lớn. Bỏ qua lệnh!")</w:t>
      </w:r>
      <w:r>
        <w:rPr>
          <w:rFonts w:ascii="Consolas" w:hAnsi="Consolas"/>
          <w:color w:val="282828"/>
          <w:sz w:val="18"/>
        </w:rPr>
        <w:br w:type="textWrapping"/>
      </w:r>
      <w:r>
        <w:rPr>
          <w:rFonts w:ascii="Consolas" w:hAnsi="Consolas"/>
          <w:color w:val="282828"/>
          <w:sz w:val="18"/>
        </w:rPr>
        <w:t xml:space="preserve">            return</w:t>
      </w:r>
      <w:r>
        <w:rPr>
          <w:rFonts w:ascii="Consolas" w:hAnsi="Consolas"/>
          <w:color w:val="282828"/>
          <w:sz w:val="18"/>
        </w:rPr>
        <w:br w:type="textWrapping"/>
      </w:r>
      <w:r>
        <w:rPr>
          <w:rFonts w:ascii="Consolas" w:hAnsi="Consolas"/>
          <w:color w:val="282828"/>
          <w:sz w:val="18"/>
        </w:rPr>
        <w:br w:type="textWrapping"/>
      </w:r>
      <w:r>
        <w:rPr>
          <w:rFonts w:ascii="Consolas" w:hAnsi="Consolas"/>
          <w:color w:val="282828"/>
          <w:sz w:val="18"/>
        </w:rPr>
        <w:t xml:space="preserve">        # 2. Gọi API Backend verify-nonce để xác thực và lưu vết chống Replay</w:t>
      </w:r>
      <w:r>
        <w:rPr>
          <w:rFonts w:ascii="Consolas" w:hAnsi="Consolas"/>
          <w:color w:val="282828"/>
          <w:sz w:val="18"/>
        </w:rPr>
        <w:br w:type="textWrapping"/>
      </w:r>
      <w:r>
        <w:rPr>
          <w:rFonts w:ascii="Consolas" w:hAnsi="Consolas"/>
          <w:color w:val="282828"/>
          <w:sz w:val="18"/>
        </w:rPr>
        <w:t xml:space="preserve">        verify_url = f"{API_BASE_URL}/devices/verify-nonce"</w:t>
      </w:r>
      <w:r>
        <w:rPr>
          <w:rFonts w:ascii="Consolas" w:hAnsi="Consolas"/>
          <w:color w:val="282828"/>
          <w:sz w:val="18"/>
        </w:rPr>
        <w:br w:type="textWrapping"/>
      </w:r>
      <w:r>
        <w:rPr>
          <w:rFonts w:ascii="Consolas" w:hAnsi="Consolas"/>
          <w:color w:val="282828"/>
          <w:sz w:val="18"/>
        </w:rPr>
        <w:t xml:space="preserve">        response = requests.post(verify_url, params={"nonce": nonce, "timestamp": timestamp}, timeout=3.0)</w:t>
      </w:r>
      <w:r>
        <w:rPr>
          <w:rFonts w:ascii="Consolas" w:hAnsi="Consolas"/>
          <w:color w:val="282828"/>
          <w:sz w:val="18"/>
        </w:rPr>
        <w:br w:type="textWrapping"/>
      </w:r>
      <w:r>
        <w:rPr>
          <w:rFonts w:ascii="Consolas" w:hAnsi="Consolas"/>
          <w:color w:val="282828"/>
          <w:sz w:val="18"/>
        </w:rPr>
        <w:t xml:space="preserve">        </w:t>
      </w:r>
      <w:r>
        <w:rPr>
          <w:rFonts w:ascii="Consolas" w:hAnsi="Consolas"/>
          <w:color w:val="282828"/>
          <w:sz w:val="18"/>
        </w:rPr>
        <w:br w:type="textWrapping"/>
      </w:r>
      <w:r>
        <w:rPr>
          <w:rFonts w:ascii="Consolas" w:hAnsi="Consolas"/>
          <w:color w:val="282828"/>
          <w:sz w:val="18"/>
        </w:rPr>
        <w:t xml:space="preserve">        if response.status_code == 200:</w:t>
      </w:r>
      <w:r>
        <w:rPr>
          <w:rFonts w:ascii="Consolas" w:hAnsi="Consolas"/>
          <w:color w:val="282828"/>
          <w:sz w:val="18"/>
        </w:rPr>
        <w:br w:type="textWrapping"/>
      </w:r>
      <w:r>
        <w:rPr>
          <w:rFonts w:ascii="Consolas" w:hAnsi="Consolas"/>
          <w:color w:val="282828"/>
          <w:sz w:val="18"/>
        </w:rPr>
        <w:t xml:space="preserve">            logger.info("Xác thực nonce thành công. Tiến hành điều khiển barie.")</w:t>
      </w:r>
      <w:r>
        <w:rPr>
          <w:rFonts w:ascii="Consolas" w:hAnsi="Consolas"/>
          <w:color w:val="282828"/>
          <w:sz w:val="18"/>
        </w:rPr>
        <w:br w:type="textWrapping"/>
      </w:r>
      <w:r>
        <w:rPr>
          <w:rFonts w:ascii="Consolas" w:hAnsi="Consolas"/>
          <w:color w:val="282828"/>
          <w:sz w:val="18"/>
        </w:rPr>
        <w:t xml:space="preserve">            if action == "OPEN":</w:t>
      </w:r>
      <w:r>
        <w:rPr>
          <w:rFonts w:ascii="Consolas" w:hAnsi="Consolas"/>
          <w:color w:val="282828"/>
          <w:sz w:val="18"/>
        </w:rPr>
        <w:br w:type="textWrapping"/>
      </w:r>
      <w:r>
        <w:rPr>
          <w:rFonts w:ascii="Consolas" w:hAnsi="Consolas"/>
          <w:color w:val="282828"/>
          <w:sz w:val="18"/>
        </w:rPr>
        <w:t xml:space="preserve">                self.gate_controller.open_gate()</w:t>
      </w:r>
      <w:r>
        <w:rPr>
          <w:rFonts w:ascii="Consolas" w:hAnsi="Consolas"/>
          <w:color w:val="282828"/>
          <w:sz w:val="18"/>
        </w:rPr>
        <w:br w:type="textWrapping"/>
      </w:r>
      <w:r>
        <w:rPr>
          <w:rFonts w:ascii="Consolas" w:hAnsi="Consolas"/>
          <w:color w:val="282828"/>
          <w:sz w:val="18"/>
        </w:rPr>
        <w:t xml:space="preserve">            elif action == "CLOSE":</w:t>
      </w:r>
      <w:r>
        <w:rPr>
          <w:rFonts w:ascii="Consolas" w:hAnsi="Consolas"/>
          <w:color w:val="282828"/>
          <w:sz w:val="18"/>
        </w:rPr>
        <w:br w:type="textWrapping"/>
      </w:r>
      <w:r>
        <w:rPr>
          <w:rFonts w:ascii="Consolas" w:hAnsi="Consolas"/>
          <w:color w:val="282828"/>
          <w:sz w:val="18"/>
        </w:rPr>
        <w:t xml:space="preserve">                self.gate_controller.close_gate()</w:t>
      </w:r>
      <w:r>
        <w:rPr>
          <w:rFonts w:ascii="Consolas" w:hAnsi="Consolas"/>
          <w:color w:val="282828"/>
          <w:sz w:val="18"/>
        </w:rPr>
        <w:br w:type="textWrapping"/>
      </w:r>
      <w:r>
        <w:rPr>
          <w:rFonts w:ascii="Consolas" w:hAnsi="Consolas"/>
          <w:color w:val="282828"/>
          <w:sz w:val="18"/>
        </w:rPr>
        <w:t xml:space="preserve">        else:</w:t>
      </w:r>
      <w:r>
        <w:rPr>
          <w:rFonts w:ascii="Consolas" w:hAnsi="Consolas"/>
          <w:color w:val="282828"/>
          <w:sz w:val="18"/>
        </w:rPr>
        <w:br w:type="textWrapping"/>
      </w:r>
      <w:r>
        <w:rPr>
          <w:rFonts w:ascii="Consolas" w:hAnsi="Consolas"/>
          <w:color w:val="282828"/>
          <w:sz w:val="18"/>
        </w:rPr>
        <w:t xml:space="preserve">            logger.error("Backend từ chối xác thực nonce. Lệnh không hợp lệ hoặc đã bị replay!")</w:t>
      </w:r>
      <w:r>
        <w:rPr>
          <w:rFonts w:ascii="Consolas" w:hAnsi="Consolas"/>
          <w:color w:val="282828"/>
          <w:sz w:val="18"/>
        </w:rPr>
        <w:br w:type="textWrapping"/>
      </w:r>
      <w:r>
        <w:rPr>
          <w:rFonts w:ascii="Consolas" w:hAnsi="Consolas"/>
          <w:color w:val="282828"/>
          <w:sz w:val="18"/>
        </w:rPr>
        <w:t xml:space="preserve">    except Exception as e:</w:t>
      </w:r>
      <w:r>
        <w:rPr>
          <w:rFonts w:ascii="Consolas" w:hAnsi="Consolas"/>
          <w:color w:val="282828"/>
          <w:sz w:val="18"/>
        </w:rPr>
        <w:br w:type="textWrapping"/>
      </w:r>
      <w:r>
        <w:rPr>
          <w:rFonts w:ascii="Consolas" w:hAnsi="Consolas"/>
          <w:color w:val="282828"/>
          <w:sz w:val="18"/>
        </w:rPr>
        <w:t xml:space="preserve">        logger.error(f"Lỗi xử lý tin nhắn MQTT: {e}")</w:t>
      </w:r>
    </w:p>
    <w:p>
      <w:r>
        <w:t>Chương trình chạy chính main.py duy trì luồng đọc hình ảnh từ camera, phân tách xử lý song song giữa nhận dạng biển số ANPR và quét mã QR, đồng thời áp dụng cơ chế thời gian chờ (cooldown 10 giây) sau mỗi lần kích hoạt cổng thành công để tránh lặp lệnh xác thực:</w:t>
      </w:r>
    </w:p>
    <w:p>
      <w:pPr>
        <w:pBdr>
          <w:top w:val="single" w:color="E0E0E0" w:sz="4" w:space="4"/>
          <w:bottom w:val="single" w:color="E0E0E0" w:sz="4" w:space="4"/>
        </w:pBdr>
        <w:shd w:val="clear" w:fill="F5F5F5"/>
        <w:spacing w:before="80" w:after="80" w:line="252" w:lineRule="auto"/>
        <w:ind w:left="576" w:right="576"/>
      </w:pPr>
      <w:r>
        <w:rPr>
          <w:rFonts w:ascii="Consolas" w:hAnsi="Consolas"/>
          <w:color w:val="282828"/>
          <w:sz w:val="18"/>
        </w:rPr>
        <w:t># Trích đoạn vòng lặp xử lý hình ảnh camera trong main.py</w:t>
      </w:r>
      <w:r>
        <w:rPr>
          <w:rFonts w:ascii="Consolas" w:hAnsi="Consolas"/>
          <w:color w:val="282828"/>
          <w:sz w:val="18"/>
        </w:rPr>
        <w:br w:type="textWrapping"/>
      </w:r>
      <w:r>
        <w:rPr>
          <w:rFonts w:ascii="Consolas" w:hAnsi="Consolas"/>
          <w:color w:val="282828"/>
          <w:sz w:val="18"/>
        </w:rPr>
        <w:t>while self.running:</w:t>
      </w:r>
      <w:r>
        <w:rPr>
          <w:rFonts w:ascii="Consolas" w:hAnsi="Consolas"/>
          <w:color w:val="282828"/>
          <w:sz w:val="18"/>
        </w:rPr>
        <w:br w:type="textWrapping"/>
      </w:r>
      <w:r>
        <w:rPr>
          <w:rFonts w:ascii="Consolas" w:hAnsi="Consolas"/>
          <w:color w:val="282828"/>
          <w:sz w:val="18"/>
        </w:rPr>
        <w:t xml:space="preserve">    ret, frame = cap.read()</w:t>
      </w:r>
      <w:r>
        <w:rPr>
          <w:rFonts w:ascii="Consolas" w:hAnsi="Consolas"/>
          <w:color w:val="282828"/>
          <w:sz w:val="18"/>
        </w:rPr>
        <w:br w:type="textWrapping"/>
      </w:r>
      <w:r>
        <w:rPr>
          <w:rFonts w:ascii="Consolas" w:hAnsi="Consolas"/>
          <w:color w:val="282828"/>
          <w:sz w:val="18"/>
        </w:rPr>
        <w:t xml:space="preserve">    if not ret: continue</w:t>
      </w:r>
      <w:r>
        <w:rPr>
          <w:rFonts w:ascii="Consolas" w:hAnsi="Consolas"/>
          <w:color w:val="282828"/>
          <w:sz w:val="18"/>
        </w:rPr>
        <w:br w:type="textWrapping"/>
      </w:r>
      <w:r>
        <w:rPr>
          <w:rFonts w:ascii="Consolas" w:hAnsi="Consolas"/>
          <w:color w:val="282828"/>
          <w:sz w:val="18"/>
        </w:rPr>
        <w:br w:type="textWrapping"/>
      </w:r>
      <w:r>
        <w:rPr>
          <w:rFonts w:ascii="Consolas" w:hAnsi="Consolas"/>
          <w:color w:val="282828"/>
          <w:sz w:val="18"/>
        </w:rPr>
        <w:t xml:space="preserve">    current_time = time.time()</w:t>
      </w:r>
      <w:r>
        <w:rPr>
          <w:rFonts w:ascii="Consolas" w:hAnsi="Consolas"/>
          <w:color w:val="282828"/>
          <w:sz w:val="18"/>
        </w:rPr>
        <w:br w:type="textWrapping"/>
      </w:r>
      <w:r>
        <w:rPr>
          <w:rFonts w:ascii="Consolas" w:hAnsi="Consolas"/>
          <w:color w:val="282828"/>
          <w:sz w:val="18"/>
        </w:rPr>
        <w:t xml:space="preserve">    is_in_cooldown = (current_time - self.last_detection_time) &lt; self.cooldown_period</w:t>
      </w:r>
      <w:r>
        <w:rPr>
          <w:rFonts w:ascii="Consolas" w:hAnsi="Consolas"/>
          <w:color w:val="282828"/>
          <w:sz w:val="18"/>
        </w:rPr>
        <w:br w:type="textWrapping"/>
      </w:r>
      <w:r>
        <w:rPr>
          <w:rFonts w:ascii="Consolas" w:hAnsi="Consolas"/>
          <w:color w:val="282828"/>
          <w:sz w:val="18"/>
        </w:rPr>
        <w:t xml:space="preserve">    self.draw_overlay(frame, self.gate_controller.is_open(), is_in_cooldown)</w:t>
      </w:r>
      <w:r>
        <w:rPr>
          <w:rFonts w:ascii="Consolas" w:hAnsi="Consolas"/>
          <w:color w:val="282828"/>
          <w:sz w:val="18"/>
        </w:rPr>
        <w:br w:type="textWrapping"/>
      </w:r>
      <w:r>
        <w:rPr>
          <w:rFonts w:ascii="Consolas" w:hAnsi="Consolas"/>
          <w:color w:val="282828"/>
          <w:sz w:val="18"/>
        </w:rPr>
        <w:br w:type="textWrapping"/>
      </w:r>
      <w:r>
        <w:rPr>
          <w:rFonts w:ascii="Consolas" w:hAnsi="Consolas"/>
          <w:color w:val="282828"/>
          <w:sz w:val="18"/>
        </w:rPr>
        <w:t xml:space="preserve">    if not is_in_cooldown:</w:t>
      </w:r>
      <w:r>
        <w:rPr>
          <w:rFonts w:ascii="Consolas" w:hAnsi="Consolas"/>
          <w:color w:val="282828"/>
          <w:sz w:val="18"/>
        </w:rPr>
        <w:br w:type="textWrapping"/>
      </w:r>
      <w:r>
        <w:rPr>
          <w:rFonts w:ascii="Consolas" w:hAnsi="Consolas"/>
          <w:color w:val="282828"/>
          <w:sz w:val="18"/>
        </w:rPr>
        <w:t xml:space="preserve">        # 1. Quét QR code (ưu tiên hàng đầu, nhẹ CPU)</w:t>
      </w:r>
      <w:r>
        <w:rPr>
          <w:rFonts w:ascii="Consolas" w:hAnsi="Consolas"/>
          <w:color w:val="282828"/>
          <w:sz w:val="18"/>
        </w:rPr>
        <w:br w:type="textWrapping"/>
      </w:r>
      <w:r>
        <w:rPr>
          <w:rFonts w:ascii="Consolas" w:hAnsi="Consolas"/>
          <w:color w:val="282828"/>
          <w:sz w:val="18"/>
        </w:rPr>
        <w:t xml:space="preserve">        qr_data = self.qr_scanner.scan_from_frame(frame)</w:t>
      </w:r>
      <w:r>
        <w:rPr>
          <w:rFonts w:ascii="Consolas" w:hAnsi="Consolas"/>
          <w:color w:val="282828"/>
          <w:sz w:val="18"/>
        </w:rPr>
        <w:br w:type="textWrapping"/>
      </w:r>
      <w:r>
        <w:rPr>
          <w:rFonts w:ascii="Consolas" w:hAnsi="Consolas"/>
          <w:color w:val="282828"/>
          <w:sz w:val="18"/>
        </w:rPr>
        <w:t xml:space="preserve">        if qr_data:</w:t>
      </w:r>
      <w:r>
        <w:rPr>
          <w:rFonts w:ascii="Consolas" w:hAnsi="Consolas"/>
          <w:color w:val="282828"/>
          <w:sz w:val="18"/>
        </w:rPr>
        <w:br w:type="textWrapping"/>
      </w:r>
      <w:r>
        <w:rPr>
          <w:rFonts w:ascii="Consolas" w:hAnsi="Consolas"/>
          <w:color w:val="282828"/>
          <w:sz w:val="18"/>
        </w:rPr>
        <w:t xml:space="preserve">            self.mqtt_handler.publish_event("QR_SCANNED", qr_data)</w:t>
      </w:r>
      <w:r>
        <w:rPr>
          <w:rFonts w:ascii="Consolas" w:hAnsi="Consolas"/>
          <w:color w:val="282828"/>
          <w:sz w:val="18"/>
        </w:rPr>
        <w:br w:type="textWrapping"/>
      </w:r>
      <w:r>
        <w:rPr>
          <w:rFonts w:ascii="Consolas" w:hAnsi="Consolas"/>
          <w:color w:val="282828"/>
          <w:sz w:val="18"/>
        </w:rPr>
        <w:t xml:space="preserve">            self.last_detection_time = current_time</w:t>
      </w:r>
      <w:r>
        <w:rPr>
          <w:rFonts w:ascii="Consolas" w:hAnsi="Consolas"/>
          <w:color w:val="282828"/>
          <w:sz w:val="18"/>
        </w:rPr>
        <w:br w:type="textWrapping"/>
      </w:r>
      <w:r>
        <w:rPr>
          <w:rFonts w:ascii="Consolas" w:hAnsi="Consolas"/>
          <w:color w:val="282828"/>
          <w:sz w:val="18"/>
        </w:rPr>
        <w:br w:type="textWrapping"/>
      </w:r>
      <w:r>
        <w:rPr>
          <w:rFonts w:ascii="Consolas" w:hAnsi="Consolas"/>
          <w:color w:val="282828"/>
          <w:sz w:val="18"/>
        </w:rPr>
        <w:t xml:space="preserve">        # 2. Quét biển số xe ANPR (chạy mỗi 5 frames để tiết kiệm tài nguyên)</w:t>
      </w:r>
      <w:r>
        <w:rPr>
          <w:rFonts w:ascii="Consolas" w:hAnsi="Consolas"/>
          <w:color w:val="282828"/>
          <w:sz w:val="18"/>
        </w:rPr>
        <w:br w:type="textWrapping"/>
      </w:r>
      <w:r>
        <w:rPr>
          <w:rFonts w:ascii="Consolas" w:hAnsi="Consolas"/>
          <w:color w:val="282828"/>
          <w:sz w:val="18"/>
        </w:rPr>
        <w:t xml:space="preserve">        elif self.anpr_engine and frame_count % 5 == 0:</w:t>
      </w:r>
      <w:r>
        <w:rPr>
          <w:rFonts w:ascii="Consolas" w:hAnsi="Consolas"/>
          <w:color w:val="282828"/>
          <w:sz w:val="18"/>
        </w:rPr>
        <w:br w:type="textWrapping"/>
      </w:r>
      <w:r>
        <w:rPr>
          <w:rFonts w:ascii="Consolas" w:hAnsi="Consolas"/>
          <w:color w:val="282828"/>
          <w:sz w:val="18"/>
        </w:rPr>
        <w:t xml:space="preserve">            cropped, bbox = self.anpr_engine.detect_plate(frame)</w:t>
      </w:r>
      <w:r>
        <w:rPr>
          <w:rFonts w:ascii="Consolas" w:hAnsi="Consolas"/>
          <w:color w:val="282828"/>
          <w:sz w:val="18"/>
        </w:rPr>
        <w:br w:type="textWrapping"/>
      </w:r>
      <w:r>
        <w:rPr>
          <w:rFonts w:ascii="Consolas" w:hAnsi="Consolas"/>
          <w:color w:val="282828"/>
          <w:sz w:val="18"/>
        </w:rPr>
        <w:t xml:space="preserve">            if cropped is not None:</w:t>
      </w:r>
      <w:r>
        <w:rPr>
          <w:rFonts w:ascii="Consolas" w:hAnsi="Consolas"/>
          <w:color w:val="282828"/>
          <w:sz w:val="18"/>
        </w:rPr>
        <w:br w:type="textWrapping"/>
      </w:r>
      <w:r>
        <w:rPr>
          <w:rFonts w:ascii="Consolas" w:hAnsi="Consolas"/>
          <w:color w:val="282828"/>
          <w:sz w:val="18"/>
        </w:rPr>
        <w:t xml:space="preserve">                plate, conf = self.anpr_engine.recognize_text(cropped)</w:t>
      </w:r>
      <w:r>
        <w:rPr>
          <w:rFonts w:ascii="Consolas" w:hAnsi="Consolas"/>
          <w:color w:val="282828"/>
          <w:sz w:val="18"/>
        </w:rPr>
        <w:br w:type="textWrapping"/>
      </w:r>
      <w:r>
        <w:rPr>
          <w:rFonts w:ascii="Consolas" w:hAnsi="Consolas"/>
          <w:color w:val="282828"/>
          <w:sz w:val="18"/>
        </w:rPr>
        <w:t xml:space="preserve">                if plate and len(plate) &gt;= 5:</w:t>
      </w:r>
      <w:r>
        <w:rPr>
          <w:rFonts w:ascii="Consolas" w:hAnsi="Consolas"/>
          <w:color w:val="282828"/>
          <w:sz w:val="18"/>
        </w:rPr>
        <w:br w:type="textWrapping"/>
      </w:r>
      <w:r>
        <w:rPr>
          <w:rFonts w:ascii="Consolas" w:hAnsi="Consolas"/>
          <w:color w:val="282828"/>
          <w:sz w:val="18"/>
        </w:rPr>
        <w:t xml:space="preserve">                    self.mqtt_handler.publish_event("PLATE_DETECTED", plate)</w:t>
      </w:r>
      <w:r>
        <w:rPr>
          <w:rFonts w:ascii="Consolas" w:hAnsi="Consolas"/>
          <w:color w:val="282828"/>
          <w:sz w:val="18"/>
        </w:rPr>
        <w:br w:type="textWrapping"/>
      </w:r>
      <w:r>
        <w:rPr>
          <w:rFonts w:ascii="Consolas" w:hAnsi="Consolas"/>
          <w:color w:val="282828"/>
          <w:sz w:val="18"/>
        </w:rPr>
        <w:t xml:space="preserve">                    self.last_detection_time = current_time</w:t>
      </w:r>
      <w:r>
        <w:rPr>
          <w:rFonts w:ascii="Consolas" w:hAnsi="Consolas"/>
          <w:color w:val="282828"/>
          <w:sz w:val="18"/>
        </w:rPr>
        <w:br w:type="textWrapping"/>
      </w:r>
      <w:r>
        <w:rPr>
          <w:rFonts w:ascii="Consolas" w:hAnsi="Consolas"/>
          <w:color w:val="282828"/>
          <w:sz w:val="18"/>
        </w:rPr>
        <w:br w:type="textWrapping"/>
      </w:r>
      <w:r>
        <w:rPr>
          <w:rFonts w:ascii="Consolas" w:hAnsi="Consolas"/>
          <w:color w:val="282828"/>
          <w:sz w:val="18"/>
        </w:rPr>
        <w:t xml:space="preserve">    cv2.imshow("Smart Parking - Gate Controller Simulation", frame)</w:t>
      </w:r>
      <w:r>
        <w:rPr>
          <w:rFonts w:ascii="Consolas" w:hAnsi="Consolas"/>
          <w:color w:val="282828"/>
          <w:sz w:val="18"/>
        </w:rPr>
        <w:br w:type="textWrapping"/>
      </w:r>
      <w:r>
        <w:rPr>
          <w:rFonts w:ascii="Consolas" w:hAnsi="Consolas"/>
          <w:color w:val="282828"/>
          <w:sz w:val="18"/>
        </w:rPr>
        <w:t xml:space="preserve">    if cv2.waitKey(1) &amp; 0xFF == ord('q'):</w:t>
      </w:r>
      <w:r>
        <w:rPr>
          <w:rFonts w:ascii="Consolas" w:hAnsi="Consolas"/>
          <w:color w:val="282828"/>
          <w:sz w:val="18"/>
        </w:rPr>
        <w:br w:type="textWrapping"/>
      </w:r>
      <w:r>
        <w:rPr>
          <w:rFonts w:ascii="Consolas" w:hAnsi="Consolas"/>
          <w:color w:val="282828"/>
          <w:sz w:val="18"/>
        </w:rPr>
        <w:t xml:space="preserve">        self.running = False</w:t>
      </w:r>
    </w:p>
    <w:p>
      <w:r>
        <w:br w:type="page"/>
      </w:r>
    </w:p>
    <w:p>
      <w:pPr>
        <w:pStyle w:val="2"/>
      </w:pPr>
      <w:r>
        <w:rPr>
          <w:b/>
          <w:color w:val="000000"/>
          <w:sz w:val="30"/>
        </w:rPr>
        <w:t>KẾT LUẬN &amp; HƯỚNG PHÁT TRIỂN</w:t>
      </w:r>
    </w:p>
    <w:p>
      <w:r>
        <w:t>Đề tài đã hoàn thành việc xây dựng toàn bộ kiến trúc hệ thống Smart Parking hoàn chỉnh, giải quyết tốt bài toán nghiệp vụ đỗ xe và đặc biệt là áp dụng thành công các giải pháp bảo mật nhiều lớp từ phần cứng lên phần mềm. Hệ thống đạt được độ phản hồi dữ liệu thời gian thực cao nhờ WebSocket và MQTT qua mạng kết nối không trạng thái stateless an toàn.</w:t>
      </w:r>
    </w:p>
    <w:p>
      <w:r>
        <w:t>Hướng phát triển tiếp theo của đề tài tập trung vào việc:</w:t>
      </w:r>
      <w:r>
        <w:br w:type="textWrapping"/>
      </w:r>
      <w:r>
        <w:t>1. Tích hợp AI Camera thông minh tại cổng ra vào để nhận diện khuôn mặt tài xế song song với biển số xe nâng cao bảo mật.</w:t>
      </w:r>
      <w:r>
        <w:br w:type="textWrapping"/>
      </w:r>
      <w:r>
        <w:t>2. Áp dụng công nghệ Blockchain trong lưu trữ Transaction History và Security Audit Logs nhằm đảm bảo tính bất biến (immutability) tuyệt đối, chống giả mạo hay xóa nhật ký kiểm toán.</w:t>
      </w:r>
      <w:r>
        <w:br w:type="textWrapping"/>
      </w:r>
      <w:r>
        <w:t>3. Triển khai thuật toán tối ưu vị trí đỗ xe tự động dựa trên vị trí địa lý của xe tại thời điểm đặt chỗ.</w:t>
      </w:r>
    </w:p>
    <w:sectPr>
      <w:pgSz w:w="12240" w:h="15840"/>
      <w:pgMar w:top="1138" w:right="1138" w:bottom="1138" w:left="1699"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ejaVu Sans">
    <w:panose1 w:val="020B0606030804020204"/>
    <w:charset w:val="00"/>
    <w:family w:val="auto"/>
    <w:pitch w:val="default"/>
    <w:sig w:usb0="E7006EFF" w:usb1="D200FDFF" w:usb2="0A246029" w:usb3="0400200C" w:csb0="600001FF" w:csb1="DFFF0000"/>
  </w:font>
  <w:font w:name="Droid Sans Fallback">
    <w:panose1 w:val="020B0502000000000001"/>
    <w:charset w:val="86"/>
    <w:family w:val="auto"/>
    <w:pitch w:val="default"/>
    <w:sig w:usb0="910002FF" w:usb1="2BDFFCFB" w:usb2="00000036" w:usb3="00000000" w:csb0="203F01FF" w:csb1="D7FF0000"/>
  </w:font>
  <w:font w:name="Arial">
    <w:altName w:val="DejaVu Sans"/>
    <w:panose1 w:val="020B0604020202020204"/>
    <w:charset w:val="00"/>
    <w:family w:val="swiss"/>
    <w:pitch w:val="default"/>
    <w:sig w:usb0="20007A87" w:usb1="80000000" w:usb2="00000008" w:usb3="00000000" w:csb0="000001FF" w:csb1="00000000"/>
  </w:font>
  <w:font w:name="黑体">
    <w:altName w:val="Droid Sans Fallback"/>
    <w:panose1 w:val="02010600030101010101"/>
    <w:charset w:val="00"/>
    <w:family w:val="auto"/>
    <w:pitch w:val="default"/>
    <w:sig w:usb0="00000001" w:usb1="080E0000" w:usb2="00000010" w:usb3="00000000" w:csb0="00040000" w:csb1="00000000"/>
  </w:font>
  <w:font w:name="Courier New">
    <w:altName w:val="DejaVu Sans"/>
    <w:panose1 w:val="02070309020205020404"/>
    <w:charset w:val="00"/>
    <w:family w:val="modern"/>
    <w:pitch w:val="default"/>
    <w:sig w:usb0="20007A87" w:usb1="80000000" w:usb2="00000008" w:usb3="00000000" w:csb0="000001FF" w:csb1="00000000"/>
  </w:font>
  <w:font w:name="Wingdings">
    <w:altName w:val="C059"/>
    <w:panose1 w:val="05000000000000000000"/>
    <w:charset w:val="00"/>
    <w:family w:val="auto"/>
    <w:pitch w:val="default"/>
    <w:sig w:usb0="00000000" w:usb1="10000000" w:usb2="00000000" w:usb3="00000000" w:csb0="80000000" w:csb1="00000000"/>
  </w:font>
  <w:font w:name="C059">
    <w:panose1 w:val="00000500000000000000"/>
    <w:charset w:val="00"/>
    <w:family w:val="auto"/>
    <w:pitch w:val="default"/>
    <w:sig w:usb0="00000287" w:usb1="00000800" w:usb2="00000000" w:usb3="00000000" w:csb0="6000009F" w:csb1="00000000"/>
  </w:font>
  <w:font w:name="Calibri">
    <w:altName w:val="DejaVu Sans"/>
    <w:panose1 w:val="020F0502020204030204"/>
    <w:charset w:val="00"/>
    <w:family w:val="swiss"/>
    <w:pitch w:val="default"/>
    <w:sig w:usb0="00000000" w:usb1="00000000" w:usb2="00000001" w:usb3="00000000" w:csb0="0000019F" w:csb1="00000000"/>
  </w:font>
  <w:font w:name="SimSun">
    <w:altName w:val="Droid Sans Fallback"/>
    <w:panose1 w:val="02010600030101010101"/>
    <w:charset w:val="86"/>
    <w:family w:val="auto"/>
    <w:pitch w:val="default"/>
    <w:sig w:usb0="00000000" w:usb1="00000000" w:usb2="00000016" w:usb3="00000000" w:csb0="00040001" w:csb1="00000000"/>
  </w:font>
  <w:font w:name="Cambria">
    <w:altName w:val="Caladea"/>
    <w:panose1 w:val="02040503050406030204"/>
    <w:charset w:val="00"/>
    <w:family w:val="auto"/>
    <w:pitch w:val="default"/>
    <w:sig w:usb0="00000000" w:usb1="00000000" w:usb2="00000000" w:usb3="00000000" w:csb0="0000019F" w:csb1="00000000"/>
  </w:font>
  <w:font w:name="Caladea">
    <w:panose1 w:val="02040503050406030204"/>
    <w:charset w:val="00"/>
    <w:family w:val="auto"/>
    <w:pitch w:val="default"/>
    <w:sig w:usb0="00000007" w:usb1="00000000" w:usb2="00000000" w:usb3="00000000" w:csb0="20000093" w:csb1="00000000"/>
  </w:font>
  <w:font w:name="ＭＳ 明朝">
    <w:altName w:val="C059"/>
    <w:panose1 w:val="00000000000000000000"/>
    <w:charset w:val="80"/>
    <w:family w:val="roman"/>
    <w:pitch w:val="default"/>
    <w:sig w:usb0="00000000" w:usb1="00000000" w:usb2="00000010" w:usb3="00000000" w:csb0="00020000" w:csb1="00000000"/>
  </w:font>
  <w:font w:name="ＭＳ 明朝">
    <w:altName w:val="C059"/>
    <w:panose1 w:val="00000000000000000000"/>
    <w:charset w:val="86"/>
    <w:family w:val="auto"/>
    <w:pitch w:val="default"/>
    <w:sig w:usb0="00000000" w:usb1="00000000" w:usb2="00000000" w:usb3="00000000" w:csb0="00000000" w:csb1="00000000"/>
  </w:font>
  <w:font w:name="ＭＳ ゴシック">
    <w:altName w:val="C059"/>
    <w:panose1 w:val="00000000000000000000"/>
    <w:charset w:val="80"/>
    <w:family w:val="modern"/>
    <w:pitch w:val="default"/>
    <w:sig w:usb0="00000000" w:usb1="00000000" w:usb2="00000010" w:usb3="00000000" w:csb0="00020000" w:csb1="00000000"/>
  </w:font>
  <w:font w:name="ＭＳ 明朝">
    <w:altName w:val="C059"/>
    <w:panose1 w:val="00000000000000000000"/>
    <w:charset w:val="00"/>
    <w:family w:val="auto"/>
    <w:pitch w:val="default"/>
    <w:sig w:usb0="00000000" w:usb1="00000000" w:usb2="00000000" w:usb3="00000000" w:csb0="00000000" w:csb1="00000000"/>
  </w:font>
  <w:font w:name="Symbol">
    <w:altName w:val="Noto Color Emoji"/>
    <w:panose1 w:val="00000000000000000000"/>
    <w:charset w:val="02"/>
    <w:family w:val="auto"/>
    <w:pitch w:val="default"/>
    <w:sig w:usb0="00000000" w:usb1="00000000" w:usb2="00000000" w:usb3="00000000" w:csb0="80000000" w:csb1="00000000"/>
  </w:font>
  <w:font w:name="Noto Color Emoji">
    <w:panose1 w:val="02000609000000000000"/>
    <w:charset w:val="00"/>
    <w:family w:val="auto"/>
    <w:pitch w:val="default"/>
    <w:sig w:usb0="00000001" w:usb1="00000000" w:usb2="00000000" w:usb3="00000000" w:csb0="00000001" w:csb1="00000000"/>
  </w:font>
  <w:font w:name="Courier">
    <w:altName w:val="DejaVu Math TeX Gyre"/>
    <w:panose1 w:val="02000500000000000000"/>
    <w:charset w:val="00"/>
    <w:family w:val="auto"/>
    <w:pitch w:val="default"/>
    <w:sig w:usb0="00000000" w:usb1="00000000" w:usb2="00000000" w:usb3="00000000" w:csb0="00000001" w:csb1="00000000"/>
  </w:font>
  <w:font w:name="DejaVu Math TeX Gyre">
    <w:panose1 w:val="02000503000000000000"/>
    <w:charset w:val="00"/>
    <w:family w:val="auto"/>
    <w:pitch w:val="default"/>
    <w:sig w:usb0="A10000EF" w:usb1="4201F9EE" w:usb2="02000000" w:usb3="00000000" w:csb0="60000193" w:csb1="0DD40000"/>
  </w:font>
  <w:font w:name="Consolas">
    <w:altName w:val="C059"/>
    <w:panose1 w:val="00000000000000000000"/>
    <w:charset w:val="00"/>
    <w:family w:val="auto"/>
    <w:pitch w:val="default"/>
    <w:sig w:usb0="00000000" w:usb1="00000000" w:usb2="00000000" w:usb3="00000000" w:csb0="00000000" w:csb1="00000000"/>
  </w:font>
  <w:font w:name="Carlito">
    <w:panose1 w:val="020F0502020204030204"/>
    <w:charset w:val="00"/>
    <w:family w:val="auto"/>
    <w:pitch w:val="default"/>
    <w:sig w:usb0="E10002FF" w:usb1="5000ECFF" w:usb2="00000009"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36" w:lineRule="auto"/>
      </w:pPr>
      <w:r>
        <w:separator/>
      </w:r>
    </w:p>
  </w:footnote>
  <w:footnote w:type="continuationSeparator" w:id="1">
    <w:p>
      <w:pPr>
        <w:spacing w:before="0" w:after="0" w:line="33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8"/>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FA6591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336" w:lineRule="auto"/>
    </w:pPr>
    <w:rPr>
      <w:rFonts w:ascii="Times New Roman" w:hAnsi="Times New Roman" w:eastAsiaTheme="minorEastAsia" w:cstheme="minorBidi"/>
      <w:color w:val="000000"/>
      <w:sz w:val="26"/>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2013-12-24T06:15:00Z</dcterms:created>
  <dc:creator>python-docx</dc:creator>
  <dc:description>generated by python-docx</dc:description>
  <cp:lastModifiedBy>duvx</cp:lastModifiedBy>
  <dcterms:modified xsi:type="dcterms:W3CDTF">2026-06-27T15:56:49Z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