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4FB879CC" wp14:textId="77777777"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TRƯỜNG ĐẠI HỌC BÁCH KHOA HÀ NỘI</w:t>
      </w:r>
    </w:p>
    <w:p xmlns:wp14="http://schemas.microsoft.com/office/word/2010/wordml" w14:paraId="1DFCD2E2" wp14:textId="77777777">
      <w:pPr>
        <w:spacing w:before="0" w:after="4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Khoa Công nghệ Thông tin và Truyền thông</w:t>
      </w:r>
    </w:p>
    <w:p xmlns:wp14="http://schemas.microsoft.com/office/word/2010/wordml" w14:paraId="672A6659" wp14:textId="77777777">
      <w:pPr>
        <w:spacing w:before="0" w:after="120"/>
        <w:jc w:val="center"/>
      </w:pPr>
    </w:p>
    <w:p xmlns:wp14="http://schemas.microsoft.com/office/word/2010/wordml" w14:paraId="5707C4E4" wp14:textId="77777777"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olor w:val="1F3864"/>
          <w:sz w:val="36"/>
        </w:rPr>
        <w:t>BÁO CÁO BÀI TẬP</w:t>
      </w:r>
    </w:p>
    <w:p xmlns:wp14="http://schemas.microsoft.com/office/word/2010/wordml" w14:paraId="59C21B8D" wp14:textId="77777777">
      <w:pPr>
        <w:spacing w:before="0" w:after="120"/>
        <w:jc w:val="center"/>
        <w:rPr>
          <w:sz w:val="20"/>
          <w:szCs w:val="16"/>
        </w:rPr>
      </w:pPr>
      <w:r>
        <w:rPr>
          <w:rFonts w:ascii="Times New Roman" w:hAnsi="Times New Roman" w:eastAsia="Times New Roman"/>
          <w:b/>
          <w:i w:val="0"/>
          <w:color w:val="2E75B6"/>
          <w:sz w:val="21"/>
          <w:szCs w:val="16"/>
        </w:rPr>
        <w:t>BÀI 4: LẬP TRÌNH ESP32 THU THẬP DỮ LIỆU SENSOR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</w:tblGrid>
      <w:tr xmlns:wp14="http://schemas.microsoft.com/office/word/2010/wordml" w:rsidTr="3FA39510" w14:paraId="214534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EEAF1"/>
            <w:tcMar/>
          </w:tcPr>
          <w:p w14:paraId="54F0CBE7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Họ và tên sinh viên:</w:t>
            </w:r>
          </w:p>
        </w:tc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3FA39510" w14:paraId="250887C9" wp14:textId="3E27C83E">
            <w:pPr>
              <w:spacing w:after="0" w:line="240" w:lineRule="auto"/>
              <w:rPr>
                <w:lang w:val="en-US"/>
              </w:rPr>
            </w:pPr>
            <w:r w:rsidRPr="3FA39510" w:rsidR="3FA39510">
              <w:rPr>
                <w:lang w:val="en-US"/>
              </w:rPr>
              <w:t>Vũ Xuân Dự</w:t>
            </w:r>
          </w:p>
        </w:tc>
      </w:tr>
      <w:tr xmlns:wp14="http://schemas.microsoft.com/office/word/2010/wordml" w:rsidTr="3FA39510" w14:paraId="3B27AA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EEAF1"/>
            <w:tcMar/>
          </w:tcPr>
          <w:p w14:paraId="4C41CFF0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Mã số sinh viên (MSSV):</w:t>
            </w:r>
          </w:p>
        </w:tc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3FA39510" w14:paraId="40392EFD" wp14:textId="7B6B9F3D">
            <w:pPr>
              <w:spacing w:after="0" w:line="240" w:lineRule="auto"/>
              <w:rPr>
                <w:lang w:val="en-US"/>
              </w:rPr>
            </w:pPr>
            <w:bookmarkStart w:name="_GoBack" w:id="0"/>
            <w:bookmarkEnd w:id="0"/>
            <w:r w:rsidRPr="3FA39510" w:rsidR="29EDEBB6">
              <w:rPr>
                <w:lang w:val="en-US"/>
              </w:rPr>
              <w:t>20252731M</w:t>
            </w:r>
          </w:p>
        </w:tc>
      </w:tr>
      <w:tr xmlns:wp14="http://schemas.microsoft.com/office/word/2010/wordml" w:rsidTr="3FA39510" w14:paraId="74C724D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EEAF1"/>
            <w:tcMar/>
          </w:tcPr>
          <w:p w14:paraId="739BB71F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Ngày thực hiện:</w:t>
            </w:r>
          </w:p>
        </w:tc>
        <w:tc>
          <w:tcPr>
            <w:tcW w:w="396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67BBBFB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10/06/2026</w:t>
            </w:r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74791A38" wp14:textId="77777777">
      <w:pPr>
        <w:pStyle w:val="2"/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I. CODE CHƯƠNG TRÌNH</w:t>
      </w:r>
    </w:p>
    <w:p xmlns:wp14="http://schemas.microsoft.com/office/word/2010/wordml" w14:paraId="37A0875D" wp14:textId="77777777">
      <w:pPr>
        <w:spacing w:before="0" w:after="120"/>
        <w:jc w:val="both"/>
      </w:pPr>
      <w:r w:rsidRPr="3FA39510" w:rsidR="3FA39510">
        <w:rPr>
          <w:rFonts w:ascii="Times New Roman" w:hAnsi="Times New Roman" w:eastAsia="Times New Roman"/>
          <w:b w:val="0"/>
          <w:bCs w:val="0"/>
          <w:i w:val="0"/>
          <w:iCs w:val="0"/>
          <w:sz w:val="26"/>
          <w:szCs w:val="26"/>
        </w:rPr>
        <w:t>Chương trình được viết bằng C++ trên nền tảng Arduino cho ESP32, sử dụng hai thư viện: DHTesp (đọc cảm biến DHT22) và LiquidCrystal_I2C (điều khiển LCD I2C). Kỹ thuật millis() được áp dụng để đọc DHT22 định kỳ 2 giây mà không làm gián đoạn việc kiểm tra tín hiệu PIR liên tục.</w:t>
      </w:r>
    </w:p>
    <w:p w:rsidR="221308F4" w:rsidP="3FA39510" w:rsidRDefault="221308F4" w14:paraId="7C084A12" w14:textId="2AA97EB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/**</w:t>
      </w:r>
    </w:p>
    <w:p w:rsidR="221308F4" w:rsidP="3FA39510" w:rsidRDefault="221308F4" w14:paraId="2EC705C2" w14:textId="1E79426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=====================================================================</w:t>
      </w:r>
    </w:p>
    <w:p w:rsidR="221308F4" w:rsidP="3FA39510" w:rsidRDefault="221308F4" w14:paraId="4CBD2029" w14:textId="375345F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Bài 4: Lập trình ESP32 thu thập dữ liệu sensor</w:t>
      </w:r>
    </w:p>
    <w:p w:rsidR="221308F4" w:rsidP="3FA39510" w:rsidRDefault="221308F4" w14:paraId="2BB1F73F" w14:textId="0AA943B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Môn học: Kiến trúc và Bảo mật cho ứng dụng IoT</w:t>
      </w:r>
    </w:p>
    <w:p w:rsidR="221308F4" w:rsidP="3FA39510" w:rsidRDefault="221308F4" w14:paraId="6CA19C01" w14:textId="6865B8A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=====================================================================</w:t>
      </w:r>
    </w:p>
    <w:p w:rsidR="221308F4" w:rsidP="3FA39510" w:rsidRDefault="221308F4" w14:paraId="374C6B7B" w14:textId="4AAD8B5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Mô tả chương trình:</w:t>
      </w:r>
    </w:p>
    <w:p w:rsidR="221308F4" w:rsidP="3FA39510" w:rsidRDefault="221308F4" w14:paraId="4AD59B35" w14:textId="1A893A0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Đọc dữ liệu nhiệt độ và độ ẩm từ cảm biến DHT22 mỗi 2 giây</w:t>
      </w:r>
    </w:p>
    <w:p w:rsidR="221308F4" w:rsidP="3FA39510" w:rsidRDefault="221308F4" w14:paraId="77AA9D09" w14:textId="70F2AA4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Hiển thị nhiệt độ, độ ẩm lên màn hình LCD 16x2 qua giao tiếp I2C</w:t>
      </w:r>
    </w:p>
    <w:p w:rsidR="221308F4" w:rsidP="3FA39510" w:rsidRDefault="221308F4" w14:paraId="6574A8A2" w14:textId="7192151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Phát hiện chuyển động qua cảm biến PIR:</w:t>
      </w:r>
    </w:p>
    <w:p w:rsidR="221308F4" w:rsidP="3FA39510" w:rsidRDefault="221308F4" w14:paraId="5BF20F76" w14:textId="2E870AC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+ Có chuyển động → bật LED</w:t>
      </w:r>
    </w:p>
    <w:p w:rsidR="221308F4" w:rsidP="3FA39510" w:rsidRDefault="221308F4" w14:paraId="2635EE03" w14:textId="3D39385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+ Không có chuyển động → tắt LED</w:t>
      </w:r>
    </w:p>
    <w:p w:rsidR="221308F4" w:rsidP="3FA39510" w:rsidRDefault="221308F4" w14:paraId="42A7814C" w14:textId="32E4C98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Gửi log dữ liệu qua Serial (115200 baud)</w:t>
      </w:r>
    </w:p>
    <w:p w:rsidR="221308F4" w:rsidP="3FA39510" w:rsidRDefault="221308F4" w14:paraId="06A332BD" w14:textId="0376ECB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</w:t>
      </w:r>
    </w:p>
    <w:p w:rsidR="221308F4" w:rsidP="3FA39510" w:rsidRDefault="221308F4" w14:paraId="537CCFC0" w14:textId="4628E10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Phần cứng sử dụng:</w:t>
      </w:r>
    </w:p>
    <w:p w:rsidR="221308F4" w:rsidP="3FA39510" w:rsidRDefault="221308F4" w14:paraId="40D561D1" w14:textId="0456116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Board: ESP32 DevKit C v4</w:t>
      </w:r>
    </w:p>
    <w:p w:rsidR="221308F4" w:rsidP="3FA39510" w:rsidRDefault="221308F4" w14:paraId="1134217F" w14:textId="518156F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Cảm biến nhiệt độ/độ ẩm: DHT22 (kết nối chân GPIO 15)</w:t>
      </w:r>
    </w:p>
    <w:p w:rsidR="221308F4" w:rsidP="3FA39510" w:rsidRDefault="221308F4" w14:paraId="0508401F" w14:textId="4CE4211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Màn hình LCD 16x2 giao tiếp I2C (SDA=GPIO21, SCL=GPIO22, địa chỉ 0x27)</w:t>
      </w:r>
    </w:p>
    <w:p w:rsidR="221308F4" w:rsidP="3FA39510" w:rsidRDefault="221308F4" w14:paraId="09235E7A" w14:textId="5192206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Cảm biến chuyển động PIR (kết nối chân GPIO 12)</w:t>
      </w:r>
    </w:p>
    <w:p w:rsidR="221308F4" w:rsidP="3FA39510" w:rsidRDefault="221308F4" w14:paraId="2F6DE82D" w14:textId="4F807E9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LED đỏ (kết nối chân GPIO 32 qua điện trở 1kΩ)</w:t>
      </w:r>
    </w:p>
    <w:p w:rsidR="221308F4" w:rsidP="3FA39510" w:rsidRDefault="221308F4" w14:paraId="3EDAD59D" w14:textId="52DA510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</w:t>
      </w:r>
    </w:p>
    <w:p w:rsidR="221308F4" w:rsidP="3FA39510" w:rsidRDefault="221308F4" w14:paraId="2749CC98" w14:textId="1EAF0F3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Thư viện sử dụng:</w:t>
      </w:r>
    </w:p>
    <w:p w:rsidR="221308F4" w:rsidP="3FA39510" w:rsidRDefault="221308F4" w14:paraId="3459A22E" w14:textId="66633FA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DHTesp: đọc dữ liệu từ cảm biến DHT22</w:t>
      </w:r>
    </w:p>
    <w:p w:rsidR="221308F4" w:rsidP="3FA39510" w:rsidRDefault="221308F4" w14:paraId="029B2397" w14:textId="72E6F68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LiquidCrystal_I2C: điều khiển màn hình LCD I2C</w:t>
      </w:r>
    </w:p>
    <w:p w:rsidR="221308F4" w:rsidP="3FA39510" w:rsidRDefault="221308F4" w14:paraId="7DAF77C7" w14:textId="172B980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=====================================================================</w:t>
      </w:r>
    </w:p>
    <w:p w:rsidR="221308F4" w:rsidP="3FA39510" w:rsidRDefault="221308F4" w14:paraId="58FA2B28" w14:textId="4507E48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*/</w:t>
      </w:r>
    </w:p>
    <w:p w:rsidR="221308F4" w:rsidP="3FA39510" w:rsidRDefault="221308F4" w14:paraId="546C18E4" w14:textId="5123310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#include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DHTesp.h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Thư viện giao tiếp cảm biến DHT cho ESP32</w:t>
      </w:r>
    </w:p>
    <w:p w:rsidR="221308F4" w:rsidP="3FA39510" w:rsidRDefault="221308F4" w14:paraId="21B391DA" w14:textId="0B1DE11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#include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LiquidCrystal_I2C.h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Thư viện điều khiển LCD qua giao tiếp I2C</w:t>
      </w:r>
    </w:p>
    <w:p w:rsidR="221308F4" w:rsidP="3FA39510" w:rsidRDefault="221308F4" w14:paraId="2C1AB06B" w14:textId="66C3ED5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7080A27B" w14:textId="168EC56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Định nghĩa chân kết nối (PIN definitions)</w:t>
      </w:r>
    </w:p>
    <w:p w:rsidR="221308F4" w:rsidP="3FA39510" w:rsidRDefault="221308F4" w14:paraId="5FC1AEB4" w14:textId="059B5CD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1FC12FAC" w14:textId="7E197A2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#define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DHT_PIN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15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Chân DATA của DHT22 kết nối với GPIO 15</w:t>
      </w:r>
    </w:p>
    <w:p w:rsidR="221308F4" w:rsidP="3FA39510" w:rsidRDefault="221308F4" w14:paraId="1C901585" w14:textId="6C04CBE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#define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PIR_PIN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12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Chân OUT của PIR sensor kết nối với GPIO 12</w:t>
      </w:r>
    </w:p>
    <w:p w:rsidR="221308F4" w:rsidP="3FA39510" w:rsidRDefault="221308F4" w14:paraId="3F3003B2" w14:textId="59A6A70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#define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LED_PIN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32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Chân điều khiển LED kết nối với GPIO 32</w:t>
      </w:r>
    </w:p>
    <w:p w:rsidR="221308F4" w:rsidP="3FA39510" w:rsidRDefault="221308F4" w14:paraId="0243FE5F" w14:textId="5303C00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5ECA354A" w14:textId="7884CE9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Định nghĩa thời gian đọc cảm biến</w:t>
      </w:r>
    </w:p>
    <w:p w:rsidR="221308F4" w:rsidP="3FA39510" w:rsidRDefault="221308F4" w14:paraId="48EE5584" w14:textId="62BB38B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76D9C47E" w14:textId="7AF957E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#define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READ_INTERVAL_MS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2000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Đọc dữ liệu DHT22 mỗi 2000ms (2 giây)</w:t>
      </w:r>
    </w:p>
    <w:p w:rsidR="221308F4" w:rsidP="3FA39510" w:rsidRDefault="221308F4" w14:paraId="5F70D8A2" w14:textId="35D06B1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012B4FC1" w14:textId="41E49E6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Khởi tạo đối tượng cảm biến và LCD</w:t>
      </w:r>
    </w:p>
    <w:p w:rsidR="221308F4" w:rsidP="3FA39510" w:rsidRDefault="221308F4" w14:paraId="3D347FFA" w14:textId="68FE031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3985893C" w14:textId="0EC91E4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DHTesp dhtSensor;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Đối tượng đọc dữ liệu DHT22</w:t>
      </w:r>
    </w:p>
    <w:p w:rsidR="221308F4" w:rsidP="3FA39510" w:rsidRDefault="221308F4" w14:paraId="1450B469" w14:textId="3BDD158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/**</w:t>
      </w:r>
    </w:p>
    <w:p w:rsidR="221308F4" w:rsidP="3FA39510" w:rsidRDefault="221308F4" w14:paraId="5AA860AA" w14:textId="364C3FD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Khởi tạo LCD I2C:</w:t>
      </w:r>
    </w:p>
    <w:p w:rsidR="221308F4" w:rsidP="3FA39510" w:rsidRDefault="221308F4" w14:paraId="0B0EB42D" w14:textId="6C65A5D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Địa chỉ I2C: 0x27</w:t>
      </w:r>
    </w:p>
    <w:p w:rsidR="221308F4" w:rsidP="3FA39510" w:rsidRDefault="221308F4" w14:paraId="14A3B0E7" w14:textId="2374D16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Số cột: 16</w:t>
      </w:r>
    </w:p>
    <w:p w:rsidR="221308F4" w:rsidP="3FA39510" w:rsidRDefault="221308F4" w14:paraId="65353746" w14:textId="13B4124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 - Số hàng: 2</w:t>
      </w:r>
    </w:p>
    <w:p w:rsidR="221308F4" w:rsidP="3FA39510" w:rsidRDefault="221308F4" w14:paraId="2D63C9AD" w14:textId="1BF7059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*/</w:t>
      </w:r>
    </w:p>
    <w:p w:rsidR="221308F4" w:rsidP="3FA39510" w:rsidRDefault="221308F4" w14:paraId="287EC6AF" w14:textId="36DA8F1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LiquidCrystal_I2C lcd(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3030C0"/>
          <w:sz w:val="21"/>
          <w:szCs w:val="21"/>
          <w:lang w:val="en-US"/>
        </w:rPr>
        <w:t>0x27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16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2AAB4B06" w14:textId="2B39B56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1D9C498D" w14:textId="3D8EF7E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Biến toàn cục</w:t>
      </w:r>
    </w:p>
    <w:p w:rsidR="221308F4" w:rsidP="3FA39510" w:rsidRDefault="221308F4" w14:paraId="2E3D31BB" w14:textId="203D70C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66FD3172" w14:textId="3F0E550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unsigned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long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lastReadTime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Thời điểm đọc cảm biến DHT22 lần trước</w:t>
      </w:r>
    </w:p>
    <w:p w:rsidR="221308F4" w:rsidP="3FA39510" w:rsidRDefault="221308F4" w14:paraId="5BA68079" w14:textId="278C39B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float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currentTemp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0.0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Nhiệt độ hiện tại (°C)</w:t>
      </w:r>
    </w:p>
    <w:p w:rsidR="221308F4" w:rsidP="3FA39510" w:rsidRDefault="221308F4" w14:paraId="1ED5F7B9" w14:textId="3694FD1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float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currentHumid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0.0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Độ ẩm hiện tại (%)</w:t>
      </w:r>
    </w:p>
    <w:p w:rsidR="221308F4" w:rsidP="3FA39510" w:rsidRDefault="221308F4" w14:paraId="0419C572" w14:textId="6151044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bool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motionDetected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false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Trạng thái phát hiện chuyển động</w:t>
      </w:r>
    </w:p>
    <w:p w:rsidR="221308F4" w:rsidP="3FA39510" w:rsidRDefault="221308F4" w14:paraId="59CFB4BE" w14:textId="295577E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725ABEED" w14:textId="22D1D0D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Hàm setup() - Chạy một lần khi khởi động</w:t>
      </w:r>
    </w:p>
    <w:p w:rsidR="221308F4" w:rsidP="3FA39510" w:rsidRDefault="221308F4" w14:paraId="372FF850" w14:textId="5A19508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4AC4C178" w14:textId="4F3575B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void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5E6D03"/>
          <w:sz w:val="21"/>
          <w:szCs w:val="21"/>
          <w:lang w:val="en-US"/>
        </w:rPr>
        <w:t>setup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 {</w:t>
      </w:r>
    </w:p>
    <w:p w:rsidR="221308F4" w:rsidP="3FA39510" w:rsidRDefault="221308F4" w14:paraId="4BB8FDD2" w14:textId="24337E9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Khởi động Serial Monitor ---</w:t>
      </w:r>
    </w:p>
    <w:p w:rsidR="221308F4" w:rsidP="3FA39510" w:rsidRDefault="221308F4" w14:paraId="27CFFF23" w14:textId="637AF69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begin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115200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42CE4CB6" w14:textId="550AE37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"==========================================="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779788F7" w14:textId="3CBB123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 ESP32 - Thu thap du lieu Sensor"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E8B68B3" w14:textId="47D528F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"==========================================="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68A9FFC6" w14:textId="7347909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Cấu hình chân GPIO ---</w:t>
      </w:r>
    </w:p>
    <w:p w:rsidR="221308F4" w:rsidP="3FA39510" w:rsidRDefault="221308F4" w14:paraId="211B6EBC" w14:textId="0365F90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pinMode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(LED_PIN,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OUTPUT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GPIO 32 → đầu ra (điều khiển LED)</w:t>
      </w:r>
    </w:p>
    <w:p w:rsidR="221308F4" w:rsidP="3FA39510" w:rsidRDefault="221308F4" w14:paraId="743AC7FB" w14:textId="5A633A1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pinMode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(PIR_PIN,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INPUT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GPIO 12 → đầu vào (đọc tín hiệu PIR)</w:t>
      </w:r>
    </w:p>
    <w:p w:rsidR="221308F4" w:rsidP="3FA39510" w:rsidRDefault="221308F4" w14:paraId="750BA4B6" w14:textId="419EBEA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digitalWrite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(LED_PIN,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LOW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Tắt LED khi khởi động</w:t>
      </w:r>
    </w:p>
    <w:p w:rsidR="221308F4" w:rsidP="3FA39510" w:rsidRDefault="221308F4" w14:paraId="5A212476" w14:textId="156B609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Khởi động cảm biến DHT22 ---</w:t>
      </w:r>
    </w:p>
    <w:p w:rsidR="221308F4" w:rsidP="3FA39510" w:rsidRDefault="221308F4" w14:paraId="6393D614" w14:textId="030BA9D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dhtSensor.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5E6D03"/>
          <w:sz w:val="21"/>
          <w:szCs w:val="21"/>
          <w:lang w:val="en-US"/>
        </w:rPr>
        <w:t>setup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(DHT_PIN, DHTesp::DHT22);</w:t>
      </w:r>
    </w:p>
    <w:p w:rsidR="221308F4" w:rsidP="3FA39510" w:rsidRDefault="221308F4" w14:paraId="79CED489" w14:textId="72584A8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"[DHT22] Cam bien nhiet do/do am da san sang."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4C0750DF" w14:textId="7DB72AF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Khởi động LCD ---</w:t>
      </w:r>
    </w:p>
    <w:p w:rsidR="221308F4" w:rsidP="3FA39510" w:rsidRDefault="221308F4" w14:paraId="2F023FA0" w14:textId="475A5CD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lcd.init();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Khởi tạo LCD</w:t>
      </w:r>
    </w:p>
    <w:p w:rsidR="221308F4" w:rsidP="3FA39510" w:rsidRDefault="221308F4" w14:paraId="54158A1D" w14:textId="1870848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lcd.backlight();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Bật đèn nền LCD</w:t>
      </w:r>
    </w:p>
    <w:p w:rsidR="221308F4" w:rsidP="3FA39510" w:rsidRDefault="221308F4" w14:paraId="65B57992" w14:textId="1DFB9F4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Hiển thị thông báo khởi động trên LCD</w:t>
      </w:r>
    </w:p>
    <w:p w:rsidR="221308F4" w:rsidP="3FA39510" w:rsidRDefault="221308F4" w14:paraId="40EFB80C" w14:textId="4BBB5BF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lcd.setCursor(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17AB5E21" w14:textId="57A5344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 ESP32 Sensor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3F546B3F" w14:textId="25D66B2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lcd.setCursor(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03EF02C1" w14:textId="5D4B643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 Initializing.."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631B6B7A" w14:textId="14D396C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"[LCD] Man hinh da san sang."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1EAE2858" w14:textId="7B0BFD2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delay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2000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Hiển thị thông báo khởi động trong 2 giây</w:t>
      </w:r>
    </w:p>
    <w:p w:rsidR="221308F4" w:rsidP="3FA39510" w:rsidRDefault="221308F4" w14:paraId="0667FB99" w14:textId="00A8D4A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lcd.clear();</w:t>
      </w:r>
    </w:p>
    <w:p w:rsidR="221308F4" w:rsidP="3FA39510" w:rsidRDefault="221308F4" w14:paraId="1046E049" w14:textId="2DF3FF5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"[SYSTEM] He thong san sang!"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0B986FE3" w14:textId="4D6959E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"-------------------------------------------"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02211284" w14:textId="1524A32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74ADF136" w14:textId="37552BA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467D255E" w14:textId="3FD89F8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Hàm đọc và cập nhật dữ liệu DHT22</w:t>
      </w:r>
    </w:p>
    <w:p w:rsidR="221308F4" w:rsidP="3FA39510" w:rsidRDefault="221308F4" w14:paraId="735CC872" w14:textId="2B4BAF5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3E06FD77" w14:textId="034E226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void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readDHTSensor() {</w:t>
      </w:r>
    </w:p>
    <w:p w:rsidR="221308F4" w:rsidP="3FA39510" w:rsidRDefault="221308F4" w14:paraId="0966D684" w14:textId="5F062CD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TempAndHumidity data = dhtSensor.getTempAndHumidity();</w:t>
      </w:r>
    </w:p>
    <w:p w:rsidR="221308F4" w:rsidP="3FA39510" w:rsidRDefault="221308F4" w14:paraId="0587E806" w14:textId="21E957C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Kiểm tra dữ liệu hợp lệ (DHTesp trả về NaN nếu đọc lỗi)</w:t>
      </w:r>
    </w:p>
    <w:p w:rsidR="221308F4" w:rsidP="3FA39510" w:rsidRDefault="221308F4" w14:paraId="47D855A4" w14:textId="3F296EC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(!isnan(data.temperature) &amp;&amp; !isnan(data.humidity)) {</w:t>
      </w:r>
    </w:p>
    <w:p w:rsidR="221308F4" w:rsidP="3FA39510" w:rsidRDefault="221308F4" w14:paraId="7A3A8472" w14:textId="20733B3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currentTemp = data.temperature;</w:t>
      </w:r>
    </w:p>
    <w:p w:rsidR="221308F4" w:rsidP="3FA39510" w:rsidRDefault="221308F4" w14:paraId="5BF4A2AB" w14:textId="3258426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currentHumid = data.humidity;</w:t>
      </w:r>
    </w:p>
    <w:p w:rsidR="221308F4" w:rsidP="3FA39510" w:rsidRDefault="221308F4" w14:paraId="0508DAA7" w14:textId="0968A82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Ghi log ra Serial</w:t>
      </w:r>
    </w:p>
    <w:p w:rsidR="221308F4" w:rsidP="3FA39510" w:rsidRDefault="221308F4" w14:paraId="14F41B32" w14:textId="580307F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"[DHT22] Nhiet do: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+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String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(currentTemp,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+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 C"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3B6B29C5" w14:textId="31C6E39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"[DHT22] Do am: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+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String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(currentHumid,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+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 %"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51756C6" w14:textId="13B39C2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}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else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221308F4" w:rsidP="3FA39510" w:rsidRDefault="221308F4" w14:paraId="0851387F" w14:textId="666AA7F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"[DHT22] LOI: Khong doc duoc du lieu cam bien!"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CE19E3D" w14:textId="02FE8E6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24796F8A" w14:textId="03FFBA2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6E7AC293" w14:textId="0F1D773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434910D6" w14:textId="55661023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Hàm cập nhật màn hình LCD</w:t>
      </w:r>
    </w:p>
    <w:p w:rsidR="221308F4" w:rsidP="3FA39510" w:rsidRDefault="221308F4" w14:paraId="4E9D1813" w14:textId="7639280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6FF15F74" w14:textId="2FEA84D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void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updateLCD() {</w:t>
      </w:r>
    </w:p>
    <w:p w:rsidR="221308F4" w:rsidP="3FA39510" w:rsidRDefault="221308F4" w14:paraId="44C74E77" w14:textId="109574F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Dòng 1: Hiển thị nhiệt độ</w:t>
      </w:r>
    </w:p>
    <w:p w:rsidR="221308F4" w:rsidP="3FA39510" w:rsidRDefault="221308F4" w14:paraId="400C59F7" w14:textId="7A71272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lcd.setCursor(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389326C" w14:textId="4D32EBA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"Temp: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330DA483" w14:textId="333C81A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String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(currentTemp,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));</w:t>
      </w:r>
    </w:p>
    <w:p w:rsidR="221308F4" w:rsidP="3FA39510" w:rsidRDefault="221308F4" w14:paraId="63F7A788" w14:textId="629EC5F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char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223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Ký tự độ '°'</w:t>
      </w:r>
    </w:p>
    <w:p w:rsidR="221308F4" w:rsidP="3FA39510" w:rsidRDefault="221308F4" w14:paraId="35948EA0" w14:textId="674068A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"C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Xóa ký tự thừa từ lần in trước</w:t>
      </w:r>
    </w:p>
    <w:p w:rsidR="221308F4" w:rsidP="3FA39510" w:rsidRDefault="221308F4" w14:paraId="3C532E57" w14:textId="569B6A9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Dòng 2: Hiển thị độ ẩm</w:t>
      </w:r>
    </w:p>
    <w:p w:rsidR="221308F4" w:rsidP="3FA39510" w:rsidRDefault="221308F4" w14:paraId="0B8BD7F1" w14:textId="0160009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lcd.setCursor(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A531260" w14:textId="2661CA5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"Humid:"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4DCA10A3" w14:textId="2135E4F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String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(currentHumid,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));</w:t>
      </w:r>
    </w:p>
    <w:p w:rsidR="221308F4" w:rsidP="3FA39510" w:rsidRDefault="221308F4" w14:paraId="768BB9E8" w14:textId="0B3C770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lcd.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"% 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Xóa ký tự thừa</w:t>
      </w:r>
    </w:p>
    <w:p w:rsidR="221308F4" w:rsidP="3FA39510" w:rsidRDefault="221308F4" w14:paraId="733060FB" w14:textId="5210925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2F701F57" w14:textId="27D0F21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379F420A" w14:textId="577D664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Hàm xử lý cảm biến PIR và điều khiển LED</w:t>
      </w:r>
    </w:p>
    <w:p w:rsidR="221308F4" w:rsidP="3FA39510" w:rsidRDefault="221308F4" w14:paraId="4E16AB48" w14:textId="542358D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7954F99D" w14:textId="421BAB8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void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handlePIRSensor() {</w:t>
      </w:r>
    </w:p>
    <w:p w:rsidR="221308F4" w:rsidP="3FA39510" w:rsidRDefault="221308F4" w14:paraId="53C83754" w14:textId="7E6DFB7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int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pirValue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digitalRead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(PIR_PIN);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Đọc tín hiệu từ PIR (HIGH=có chuyển động)</w:t>
      </w:r>
    </w:p>
    <w:p w:rsidR="221308F4" w:rsidP="3FA39510" w:rsidRDefault="221308F4" w14:paraId="18728388" w14:textId="7574E75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(pirValue ==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HIGH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w:rsidR="221308F4" w:rsidP="3FA39510" w:rsidRDefault="221308F4" w14:paraId="22A696E5" w14:textId="46FAEBB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Phát hiện chuyển động</w:t>
      </w:r>
    </w:p>
    <w:p w:rsidR="221308F4" w:rsidP="3FA39510" w:rsidRDefault="221308F4" w14:paraId="4A046200" w14:textId="3DC3097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(!motionDetected) {</w:t>
      </w:r>
    </w:p>
    <w:p w:rsidR="221308F4" w:rsidP="3FA39510" w:rsidRDefault="221308F4" w14:paraId="596DD55C" w14:textId="307C313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Chỉ in log khi trạng thái thay đổi (tránh spam)</w:t>
      </w:r>
    </w:p>
    <w:p w:rsidR="221308F4" w:rsidP="3FA39510" w:rsidRDefault="221308F4" w14:paraId="46176EAE" w14:textId="2034461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"[PIR] *** Phat hien chuyen dong! LED ON ***"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569EE63C" w14:textId="031B938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motionDetected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221308F4" w:rsidP="3FA39510" w:rsidRDefault="221308F4" w14:paraId="4CDC250B" w14:textId="66422EF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6EA3F6E5" w14:textId="4DB6802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digitalWrite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(LED_PIN,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HIGH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Bật LED</w:t>
      </w:r>
    </w:p>
    <w:p w:rsidR="221308F4" w:rsidP="3FA39510" w:rsidRDefault="221308F4" w14:paraId="4183CEC9" w14:textId="2412DC1E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}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else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221308F4" w:rsidP="3FA39510" w:rsidRDefault="221308F4" w14:paraId="1ACACEA5" w14:textId="4CC4E284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Không có chuyển động</w:t>
      </w:r>
    </w:p>
    <w:p w:rsidR="221308F4" w:rsidP="3FA39510" w:rsidRDefault="221308F4" w14:paraId="74A2C864" w14:textId="13CA59A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(motionDetected) {</w:t>
      </w:r>
    </w:p>
    <w:p w:rsidR="221308F4" w:rsidP="3FA39510" w:rsidRDefault="221308F4" w14:paraId="3E55707A" w14:textId="527CB85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Chỉ in log khi trạng thái thay đổi</w:t>
      </w:r>
    </w:p>
    <w:p w:rsidR="221308F4" w:rsidP="3FA39510" w:rsidRDefault="221308F4" w14:paraId="79493A37" w14:textId="407F47C8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"[PIR] Khong co chuyen dong. LED OFF."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078836E6" w14:textId="24969E7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motionDetected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false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221308F4" w:rsidP="3FA39510" w:rsidRDefault="221308F4" w14:paraId="0B90764E" w14:textId="7540222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71721520" w14:textId="7E31D9B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digitalWrite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(LED_PIN,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979C"/>
          <w:sz w:val="21"/>
          <w:szCs w:val="21"/>
          <w:lang w:val="en-US"/>
        </w:rPr>
        <w:t>LOW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Tắt LED</w:t>
      </w:r>
    </w:p>
    <w:p w:rsidR="221308F4" w:rsidP="3FA39510" w:rsidRDefault="221308F4" w14:paraId="68AF5511" w14:textId="63BE190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67F8368F" w14:textId="24FEAC49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17F6F665" w14:textId="65D50BB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553B93F0" w14:textId="74BC7BB5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Hàm loop() - Lặp liên tục</w:t>
      </w:r>
    </w:p>
    <w:p w:rsidR="221308F4" w:rsidP="3FA39510" w:rsidRDefault="221308F4" w14:paraId="7579EAE7" w14:textId="1750B5EB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=====================================================================</w:t>
      </w:r>
    </w:p>
    <w:p w:rsidR="221308F4" w:rsidP="3FA39510" w:rsidRDefault="221308F4" w14:paraId="4494161E" w14:textId="55329E5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void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5E6D03"/>
          <w:sz w:val="21"/>
          <w:szCs w:val="21"/>
          <w:lang w:val="en-US"/>
        </w:rPr>
        <w:t>loop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 {</w:t>
      </w:r>
    </w:p>
    <w:p w:rsidR="221308F4" w:rsidP="3FA39510" w:rsidRDefault="221308F4" w14:paraId="2DF715F9" w14:textId="05552A12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unsigned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long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currentTime =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millis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Thời gian hiện tại (ms)</w:t>
      </w:r>
    </w:p>
    <w:p w:rsidR="221308F4" w:rsidP="3FA39510" w:rsidRDefault="221308F4" w14:paraId="21065E3A" w14:textId="24392B00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Đọc DHT22 và cập nhật LCD theo chu kỳ READ_INTERVAL_MS (2s) ---</w:t>
      </w:r>
    </w:p>
    <w:p w:rsidR="221308F4" w:rsidP="3FA39510" w:rsidRDefault="221308F4" w14:paraId="1A25A31E" w14:textId="465F705A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(currentTime - lastReadTime &gt;= READ_INTERVAL_MS) {</w:t>
      </w:r>
    </w:p>
    <w:p w:rsidR="221308F4" w:rsidP="3FA39510" w:rsidRDefault="221308F4" w14:paraId="42BF227A" w14:textId="1A28012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lastReadTime = currentTime;</w:t>
      </w:r>
    </w:p>
    <w:p w:rsidR="221308F4" w:rsidP="3FA39510" w:rsidRDefault="221308F4" w14:paraId="37B5F3BD" w14:textId="24053021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readDHTSensor();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Đọc dữ liệu nhiệt độ/độ ẩm</w:t>
      </w:r>
    </w:p>
    <w:p w:rsidR="221308F4" w:rsidP="3FA39510" w:rsidRDefault="221308F4" w14:paraId="61535CBE" w14:textId="0A563EA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updateLCD();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Cập nhật màn hình LCD</w:t>
      </w:r>
    </w:p>
    <w:p w:rsidR="221308F4" w:rsidP="3FA39510" w:rsidRDefault="221308F4" w14:paraId="1C0A0554" w14:textId="29BB47B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1"/>
          <w:bCs w:val="1"/>
          <w:noProof w:val="0"/>
          <w:color w:val="E97366"/>
          <w:sz w:val="21"/>
          <w:szCs w:val="21"/>
          <w:lang w:val="en-US"/>
        </w:rPr>
        <w:t>Serial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println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A31515"/>
          <w:sz w:val="21"/>
          <w:szCs w:val="21"/>
          <w:lang w:val="en-US"/>
        </w:rPr>
        <w:t>"-------------------------------------------"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221308F4" w:rsidP="3FA39510" w:rsidRDefault="221308F4" w14:paraId="11584424" w14:textId="7085D40D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221308F4" w:rsidP="3FA39510" w:rsidRDefault="221308F4" w14:paraId="6EADA8B6" w14:textId="0C87F736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--- Xử lý PIR sensor liên tục (không bị chặn bởi delay) ---</w:t>
      </w:r>
    </w:p>
    <w:p w:rsidR="221308F4" w:rsidP="3FA39510" w:rsidRDefault="221308F4" w14:paraId="7142A26E" w14:textId="2B73169F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handlePIRSensor();</w:t>
      </w:r>
    </w:p>
    <w:p w:rsidR="221308F4" w:rsidP="3FA39510" w:rsidRDefault="221308F4" w14:paraId="76122CE6" w14:textId="0D59BD67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E97366"/>
          <w:sz w:val="21"/>
          <w:szCs w:val="21"/>
          <w:lang w:val="en-US"/>
        </w:rPr>
        <w:t>delay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100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); </w:t>
      </w: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727C81"/>
          <w:sz w:val="21"/>
          <w:szCs w:val="21"/>
          <w:lang w:val="en-US"/>
        </w:rPr>
        <w:t>// Tránh đọc PIR quá nhanh, giảm nhiễu</w:t>
      </w:r>
    </w:p>
    <w:p w:rsidR="221308F4" w:rsidP="3FA39510" w:rsidRDefault="221308F4" w14:paraId="2D05319F" w14:textId="6B83DCBC">
      <w:pPr>
        <w:shd w:val="clear" w:color="auto" w:fill="FFFFFE"/>
        <w:spacing w:line="285" w:lineRule="auto"/>
        <w:jc w:val="both"/>
      </w:pPr>
      <w:r w:rsidRPr="3FA39510" w:rsidR="221308F4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3FA39510" w:rsidP="3FA39510" w:rsidRDefault="3FA39510" w14:paraId="362A80B4" w14:textId="1BDB8564">
      <w:pPr>
        <w:spacing w:before="0" w:after="120"/>
        <w:jc w:val="both"/>
        <w:rPr>
          <w:rFonts w:ascii="Times New Roman" w:hAnsi="Times New Roman" w:eastAsia="Times New Roman"/>
          <w:b w:val="0"/>
          <w:bCs w:val="0"/>
          <w:i w:val="0"/>
          <w:iCs w:val="0"/>
          <w:sz w:val="26"/>
          <w:szCs w:val="26"/>
        </w:rPr>
      </w:pPr>
    </w:p>
    <w:p xmlns:wp14="http://schemas.microsoft.com/office/word/2010/wordml" w14:paraId="5DAB6C7B" wp14:textId="77777777">
      <w:pPr>
        <w:spacing w:before="0" w:after="120"/>
        <w:jc w:val="both"/>
      </w:pP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51031661" wp14:textId="77777777">
      <w:pPr>
        <w:pStyle w:val="2"/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II. LINK BÀI MÔ PHỎNG TRÊN WOKWI</w:t>
      </w:r>
    </w:p>
    <w:p xmlns:wp14="http://schemas.microsoft.com/office/word/2010/wordml" w14:paraId="50444403" wp14:textId="77777777"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Bài mô phỏng được thiết kế và chạy thử trên nền tảng Wokwi (https://wokwi.com/) — công cụ mô phỏng phần cứng nhúng trực tuyến hỗ trợ ESP32, Arduino và nhiều vi điều khiển khác.</w:t>
      </w:r>
    </w:p>
    <w:p xmlns:wp14="http://schemas.microsoft.com/office/word/2010/wordml" w14:paraId="6A05A809" wp14:textId="77777777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6"/>
        <w:gridCol w:w="5675"/>
      </w:tblGrid>
      <w:tr xmlns:wp14="http://schemas.microsoft.com/office/word/2010/wordml" w14:paraId="5F3F54F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shd w:val="clear" w:color="auto" w:fill="1F3864"/>
          </w:tcPr>
          <w:p w14:paraId="2A0BFCC0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Thông tin</w:t>
            </w:r>
          </w:p>
        </w:tc>
        <w:tc>
          <w:tcPr>
            <w:tcW w:w="4702" w:type="dxa"/>
            <w:shd w:val="clear" w:color="auto" w:fill="1F3864"/>
          </w:tcPr>
          <w:p w14:paraId="3C88CC79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Nội dung</w:t>
            </w:r>
          </w:p>
        </w:tc>
      </w:tr>
      <w:tr xmlns:wp14="http://schemas.microsoft.com/office/word/2010/wordml" w14:paraId="285182D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EEAF1"/>
          </w:tcPr>
          <w:p w14:paraId="08EE79FA" wp14:textId="777777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Link mô phỏng Wokwi</w:t>
            </w:r>
          </w:p>
        </w:tc>
        <w:tc>
          <w:tcPr>
            <w:tcW w:w="5669" w:type="dxa"/>
          </w:tcPr>
          <w:p w14:paraId="20F27170" wp14:textId="77777777">
            <w:pPr>
              <w:spacing w:after="0" w:line="240" w:lineRule="auto"/>
            </w:pPr>
            <w:r>
              <w:rPr>
                <w:rFonts w:hint="default" w:ascii="Times New Roman" w:hAnsi="Times New Roman" w:eastAsia="Times New Roman"/>
                <w:b w:val="0"/>
                <w:i w:val="0"/>
                <w:color w:val="2E75B6"/>
                <w:sz w:val="24"/>
              </w:rPr>
              <w:t>https://wokwi.com/projects/466454070666256385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39B3DEA0" wp14:textId="77777777"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Dự án Wokwi bao gồm: mạch điện ESP32 với DHT22, LCD 16×2 I2C, PIR motion sensor và LED đỏ; code chương trình và cấu hình thư viện đầy đủ.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360F414F" wp14:textId="77777777">
      <w:pPr>
        <w:pStyle w:val="2"/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color w:val="1F3864"/>
          <w:sz w:val="30"/>
        </w:rPr>
        <w:t>I</w:t>
      </w:r>
      <w:r>
        <w:rPr>
          <w:rFonts w:hint="default" w:ascii="Times New Roman" w:hAnsi="Times New Roman" w:eastAsia="Times New Roman"/>
          <w:b/>
          <w:i w:val="0"/>
          <w:color w:val="1F3864"/>
          <w:sz w:val="30"/>
          <w:lang w:val="en-US"/>
        </w:rPr>
        <w:t>II</w:t>
      </w:r>
      <w:r>
        <w:rPr>
          <w:rFonts w:ascii="Times New Roman" w:hAnsi="Times New Roman" w:eastAsia="Times New Roman"/>
          <w:b/>
          <w:i w:val="0"/>
          <w:color w:val="1F3864"/>
          <w:sz w:val="30"/>
        </w:rPr>
        <w:t>. ẢNH CHỤP MÀN HÌNH KẾT QUẢ MÔ PHỎNG</w:t>
      </w:r>
    </w:p>
    <w:p xmlns:wp14="http://schemas.microsoft.com/office/word/2010/wordml" w14:paraId="48DCCD7E" wp14:textId="77777777"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Màn hình LCD 16×2 hiển thị nhiệt độ 37.0°C và độ ẩm 69.5% đọc từ cảm biến DHT22. LED đỏ đang bật sáng do cảm biến PIR phát hiện có chuyển động:</w:t>
      </w:r>
    </w:p>
    <w:p xmlns:wp14="http://schemas.microsoft.com/office/word/2010/wordml" w14:paraId="72A3D3EC" wp14:textId="77777777"/>
    <w:p xmlns:wp14="http://schemas.microsoft.com/office/word/2010/wordml" w14:paraId="0D0B940D" wp14:textId="77777777">
      <w:pPr>
        <w:jc w:val="center"/>
      </w:pPr>
      <w:r>
        <w:drawing>
          <wp:inline xmlns:wp14="http://schemas.microsoft.com/office/word/2010/wordprocessingDrawing" distT="0" distB="0" distL="114300" distR="114300" wp14:anchorId="059B3693" wp14:editId="7777777">
            <wp:extent cx="5962015" cy="3353435"/>
            <wp:effectExtent l="0" t="0" r="635" b="184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FCD9328" wp14:textId="77777777"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 xml:space="preserve"> Sơ đồ mạch — LCD hiển thị Temp: 37.0°C / Humid:69.5%, LED ON (phát hiện chuyển động)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794286F4" wp14:textId="77777777">
      <w:pPr>
        <w:pStyle w:val="3"/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color w:val="2E75B6"/>
          <w:sz w:val="24"/>
        </w:rPr>
        <w:t>Kết quả log trên Serial Monitor</w:t>
      </w:r>
    </w:p>
    <w:p xmlns:wp14="http://schemas.microsoft.com/office/word/2010/wordml" w14:paraId="4679EE11" wp14:textId="77777777"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Serial Monitor ở tốc độ 115200 baud hiển thị log chương trình: dữ liệu nhiệt độ/độ ẩm cập nhật mỗi 2 giây, thông báo trạng thái PIR và LED theo từng chu kỳ:</w:t>
      </w:r>
    </w:p>
    <w:p xmlns:wp14="http://schemas.microsoft.com/office/word/2010/wordml" w14:paraId="60061E4C" wp14:textId="77777777"/>
    <w:p xmlns:wp14="http://schemas.microsoft.com/office/word/2010/wordml" w14:paraId="44EAFD9C" wp14:textId="77777777">
      <w:pPr>
        <w:jc w:val="center"/>
      </w:pPr>
      <w:r>
        <w:drawing>
          <wp:inline xmlns:wp14="http://schemas.microsoft.com/office/word/2010/wordprocessingDrawing" distT="0" distB="0" distL="114300" distR="114300" wp14:anchorId="51B2656B" wp14:editId="7777777">
            <wp:extent cx="5962015" cy="3353435"/>
            <wp:effectExtent l="0" t="0" r="635" b="184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D7D62DE" wp14:textId="77777777"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Serial Monitor — Log dữ liệu DHT22 và trạng thái PIR/LED</w:t>
      </w:r>
    </w:p>
    <w:p xmlns:wp14="http://schemas.microsoft.com/office/word/2010/wordml" w14:paraId="4B94D5A5" wp14:textId="77777777">
      <w:pPr>
        <w:pStyle w:val="23"/>
        <w:numPr>
          <w:numId w:val="0"/>
        </w:numPr>
        <w:spacing w:after="80"/>
        <w:ind w:left="65" w:leftChars="0"/>
      </w:pPr>
    </w:p>
    <w:sectPr>
      <w:pgSz w:w="12240" w:h="15840" w:orient="portrait"/>
      <w:pgMar w:top="1417" w:right="1134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3DEEC66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3656B9A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45FB0818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49F31CB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8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1308F4"/>
    <w:rsid w:val="29EDEBB6"/>
    <w:rsid w:val="3FA39510"/>
    <w:rsid w:val="5665E2D7"/>
    <w:rsid w:val="EFDF74EE"/>
    <w:rsid w:val="F3F9F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5466F880"/>
  <w14:defaultImageDpi w14:val="300"/>
  <w15:docId w15:val="{D9F69C99-AC36-4649-8756-883C3F7E9EF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numbering" Target="numbering.xml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2013-12-24T06:15:00.0000000Z</dcterms:created>
  <dc:creator>python-docx</dc:creator>
  <dc:description>generated by python-docx</dc:description>
  <lastModifiedBy>Vu Xuan Du 20252731M</lastModifiedBy>
  <dcterms:modified xsi:type="dcterms:W3CDTF">2026-06-10T15:18:53.8786577Z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