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6"/>
        <w:jc w:val="center"/>
      </w:pPr>
      <w:r>
        <w:t>BÁO CÁO: ESP32 GỬI/NHẬN DỮ LIỆU QUA MQTT</w:t>
      </w:r>
    </w:p>
    <w:p>
      <w:pPr>
        <w:pStyle w:val="2"/>
      </w:pPr>
      <w:r>
        <w:t>1. Mục đích</w:t>
      </w:r>
    </w:p>
    <w:p>
      <w:r>
        <w:t>Lập trình cho ESP32 gửi nhận dữ liệu qua MQTT.</w:t>
      </w:r>
    </w:p>
    <w:p>
      <w:r>
        <w:t>Sử dụng công cụ mô phỏng Wokwi (https://wokwi.com/).</w:t>
      </w:r>
    </w:p>
    <w:p>
      <w:pPr>
        <w:pStyle w:val="2"/>
      </w:pPr>
      <w:r>
        <w:t>2. Hoạt động của chương trình</w:t>
      </w:r>
    </w:p>
    <w:p>
      <w:r>
        <w:t>a) Gửi dữ liệu thu thập từ sensor (nhiệt độ, độ ẩm) qua MQTT broker.</w:t>
      </w:r>
    </w:p>
    <w:p>
      <w:r>
        <w:t>b) Nhận dữ liệu qua MQTT broker, điều khiển LED on/off tương ứng.</w:t>
      </w:r>
    </w:p>
    <w:p>
      <w:r>
        <w:t>Sử dụng MQTT broker có sẵn: broker.emqx.io</w:t>
      </w:r>
    </w:p>
    <w:p>
      <w:pPr>
        <w:pStyle w:val="2"/>
      </w:pPr>
      <w:r>
        <w:t>3. Yêu cầu nộp bài</w:t>
      </w:r>
    </w:p>
    <w:p>
      <w:r>
        <w:t>Viết báo cáo mô tả công việc thực hiện gồm:</w:t>
      </w:r>
    </w:p>
    <w:p>
      <w:pPr>
        <w:pStyle w:val="23"/>
      </w:pPr>
      <w:r>
        <w:t>Code của chương trình.</w:t>
      </w:r>
    </w:p>
    <w:p>
      <w:pPr>
        <w:pStyle w:val="23"/>
      </w:pPr>
      <w:r>
        <w:t>Link bài mô phỏng trên Wokwi.</w:t>
      </w:r>
    </w:p>
    <w:p>
      <w:pPr>
        <w:pStyle w:val="23"/>
      </w:pPr>
      <w:r>
        <w:t>Chụp ảnh màn hình kết quả thực hiện mô phỏng.</w:t>
      </w:r>
    </w:p>
    <w:p>
      <w:pPr>
        <w:pStyle w:val="2"/>
      </w:pPr>
      <w:r>
        <w:t>4. Code của chương trình</w:t>
      </w:r>
    </w:p>
    <w:p>
      <w:r>
        <w:rPr>
          <w:rFonts w:ascii="Courier New" w:hAnsi="Courier New"/>
          <w:sz w:val="18"/>
        </w:rPr>
        <w:t>#include &lt;WiFi.h&gt;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#include "PubSubClient.h"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#include "ArduinoJson.h"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char* ssid = "Wokwi-GUEST";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char* password = "";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char* mqttServer = "broker.emqx.io";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int port = 1883;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String stMac;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char mac[50];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char clientId[50];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WiFiClient espClient;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PubSubClient client(espClient);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int ledPin = 32;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int ledPin2 = 25;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void setup()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Serial.begin(115200);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randomSeed(analogRead(0));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delay(10);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wifiConnect();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stMac = WiFi.macAddress();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stMac.replace(":", "_");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client.setServer(mqttServer, port);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client.setCallback(callback);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pinMode(ledPin, OUTPUT);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pinMode(ledPin2, OUTPUT);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void wifiConnect()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WiFi.mode(WIFI_STA);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WiFi.begin(ssid, password);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while (WiFi.status() != WL_CONNECTED)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delay(500);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void mqttReconnect()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while (!client.connected())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sprintf(clientId, "clientId_%s", stMac.c_str());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(client.connect(clientId))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client.subscribe("esp32/led");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 else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delay(5000);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void callback(char* topic, byte* message, unsigned int length)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String stMessage;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for (int i = 0; i &lt; length; i++)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stMessage += (char)message[i];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(String(topic) == "esp32/led")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StaticJsonDocument&lt;200&gt; doc;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deserializeJson(doc, stMessage);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int val1 = doc["led1"];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int val2 = doc["led2"];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if(val1 == 1) digitalWrite(ledPin, HIGH);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else if(val1 == 0) digitalWrite(ledPin, LOW);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if(val2 == 1) digitalWrite(ledPin2, HIGH);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else digitalWrite(ledPin2, LOW);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void loop()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float tempVal = 35;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float humidVal = 78;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String data = "{\"ClientID\":" + String(clientId) + ",\"Temp\": " + String(tempVal)+ ", \"Humid\": " + String(humidVal) + "}";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(!client.connected()) mqttReconnect();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else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client.publish("esp32/out", data.c_str());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delay(5000);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client.loop();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>
      <w:pPr>
        <w:pStyle w:val="2"/>
      </w:pPr>
      <w:r>
        <w:t>5. Hình ảnh minh họa</w:t>
      </w:r>
    </w:p>
    <w:p>
      <w:pPr>
        <w:pStyle w:val="3"/>
      </w:pPr>
      <w:r>
        <w:t>5.1. Mô phỏng IoT trên Wokwi</w:t>
      </w:r>
    </w:p>
    <w:p>
      <w:r>
        <w:drawing>
          <wp:inline distT="0" distB="0" distL="114300" distR="114300">
            <wp:extent cx="5029200" cy="28295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</w:pPr>
      <w:r>
        <w:t>5.2. Sơ đồ MQTT ESP32</w:t>
      </w:r>
    </w:p>
    <w:p>
      <w:r>
        <w:drawing>
          <wp:inline distT="0" distB="0" distL="114300" distR="114300">
            <wp:extent cx="5029200" cy="26403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</w:pPr>
      <w:r>
        <w:t>5.3. Kiến trúc MQTT</w:t>
      </w:r>
    </w:p>
    <w:p>
      <w:r>
        <w:drawing>
          <wp:inline distT="0" distB="0" distL="114300" distR="114300">
            <wp:extent cx="5029200" cy="3261995"/>
            <wp:effectExtent l="0" t="0" r="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</w:pPr>
      <w:r>
        <w:t>5.4. Giao diện EMQX MQTT Broker</w:t>
      </w:r>
    </w:p>
    <w:p>
      <w:r>
        <w:drawing>
          <wp:inline distT="0" distB="0" distL="114300" distR="114300">
            <wp:extent cx="5029200" cy="2828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2"/>
      </w:pPr>
      <w:r>
        <w:t>6. Link bài mô phỏng trên Wokwi</w:t>
      </w:r>
    </w:p>
    <w:p>
      <w:r>
        <w:rPr>
          <w:rFonts w:hint="default"/>
        </w:rPr>
        <w:t>https://wokwi.com/projects/467619131461737473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rlito">
    <w:panose1 w:val="020F0502020204030204"/>
    <w:charset w:val="00"/>
    <w:family w:val="auto"/>
    <w:pitch w:val="default"/>
    <w:sig w:usb0="E10002FF" w:usb1="5000ECFF" w:usb2="00000009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E7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2013-12-24T06:15:00Z</dcterms:created>
  <dc:creator>python-docx</dc:creator>
  <dc:description>generated by python-docx</dc:description>
  <cp:lastModifiedBy>duvx</cp:lastModifiedBy>
  <dcterms:modified xsi:type="dcterms:W3CDTF">2026-06-23T21:41:22Z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