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a="http://schemas.openxmlformats.org/drawingml/2006/main" xmlns:pic="http://schemas.openxmlformats.org/drawingml/2006/picture" mc:Ignorable="w14 w15 wp14">
  <w:body>
    <w:p xmlns:wp14="http://schemas.microsoft.com/office/word/2010/wordml" w:rsidP="78DF2631" w14:paraId="381B0128" wp14:textId="46D2E0FD">
      <w:pPr>
        <w:pStyle w:val="1"/>
        <w:ind w:left="2880" w:firstLine="720"/>
        <w:rPr>
          <w:lang w:val="en-US"/>
        </w:rPr>
      </w:pPr>
      <w:r w:rsidRPr="78DF2631" w:rsidR="78DF2631">
        <w:rPr>
          <w:rFonts w:ascii="Times New Roman" w:hAnsi="Times New Roman"/>
          <w:b w:val="1"/>
          <w:bCs w:val="1"/>
          <w:i w:val="0"/>
          <w:iCs w:val="0"/>
          <w:color w:val="1F3864"/>
          <w:sz w:val="36"/>
          <w:szCs w:val="36"/>
        </w:rPr>
        <w:t xml:space="preserve">BÁO CÁO </w:t>
      </w:r>
      <w:r w:rsidRPr="78DF2631" w:rsidR="78DF2631">
        <w:rPr>
          <w:b w:val="1"/>
          <w:bCs w:val="1"/>
          <w:i w:val="0"/>
          <w:iCs w:val="0"/>
          <w:color w:val="1F3864"/>
          <w:sz w:val="36"/>
          <w:szCs w:val="36"/>
          <w:lang w:val="en-US"/>
        </w:rPr>
        <w:t xml:space="preserve">BÀI </w:t>
      </w:r>
    </w:p>
    <w:p xmlns:wp14="http://schemas.microsoft.com/office/word/2010/wordml" w14:paraId="5A39BBE3" wp14:textId="77777777"/>
    <w:p xmlns:wp14="http://schemas.microsoft.com/office/word/2010/wordml" w14:paraId="70A40B83" wp14:textId="77777777">
      <w:pPr>
        <w:jc w:val="center"/>
      </w:pPr>
      <w:r>
        <w:rPr>
          <w:rFonts w:ascii="Times New Roman" w:hAnsi="Times New Roman"/>
          <w:b/>
          <w:i w:val="0"/>
          <w:color w:val="C00000"/>
          <w:sz w:val="40"/>
        </w:rPr>
        <w:t>BÀI 5</w:t>
      </w:r>
    </w:p>
    <w:p xmlns:wp14="http://schemas.microsoft.com/office/word/2010/wordml" w14:paraId="4FC120EA" wp14:textId="77777777">
      <w:pPr>
        <w:jc w:val="center"/>
      </w:pPr>
      <w:r>
        <w:rPr>
          <w:rFonts w:ascii="Times New Roman" w:hAnsi="Times New Roman"/>
          <w:b/>
          <w:i w:val="0"/>
          <w:color w:val="C00000"/>
          <w:sz w:val="32"/>
        </w:rPr>
        <w:t>LẬP TRÌNH ESP32 GỬI DỮ LIỆU HTTP</w:t>
      </w:r>
    </w:p>
    <w:p xmlns:wp14="http://schemas.microsoft.com/office/word/2010/wordml" w14:paraId="41C8F396" wp14:textId="77777777"/>
    <w:p xmlns:wp14="http://schemas.microsoft.com/office/word/2010/wordml" w14:paraId="72A3D3EC" wp14:textId="77777777"/>
    <w:p xmlns:wp14="http://schemas.microsoft.com/office/word/2010/wordml" w14:paraId="0D0B940D" wp14:textId="77777777">
      <w:bookmarkStart w:name="_GoBack" w:id="0"/>
      <w:bookmarkEnd w:id="0"/>
      <w:r>
        <w:br w:type="page"/>
      </w:r>
    </w:p>
    <w:p xmlns:wp14="http://schemas.microsoft.com/office/word/2010/wordml" w14:paraId="1F260842" wp14:textId="77777777">
      <w:pPr>
        <w:pBdr>
          <w:bottom w:val="single" w:color="1F3864" w:sz="6" w:space="1"/>
        </w:pBdr>
        <w:spacing w:before="280" w:after="120"/>
      </w:pPr>
      <w:r>
        <w:rPr>
          <w:rFonts w:ascii="Times New Roman" w:hAnsi="Times New Roman"/>
          <w:b/>
          <w:i w:val="0"/>
          <w:color w:val="1F3864"/>
          <w:sz w:val="28"/>
        </w:rPr>
        <w:t>I. Code của chương trình</w:t>
      </w:r>
    </w:p>
    <w:p xmlns:wp14="http://schemas.microsoft.com/office/word/2010/wordml" w14:paraId="7824D0E9" wp14:textId="77777777">
      <w:pPr>
        <w:spacing w:before="120" w:after="160"/>
        <w:jc w:val="both"/>
      </w:pPr>
      <w:r>
        <w:rPr>
          <w:rFonts w:ascii="Times New Roman" w:hAnsi="Times New Roman"/>
          <w:b w:val="0"/>
          <w:i w:val="0"/>
          <w:sz w:val="26"/>
        </w:rPr>
        <w:t>Chương trình được viết cho vi điều khiển ESP32. Dữ liệu nhiệt độ và độ ẩm đọc từ cảm biến DHT22 (GPIO 15) được gửi lên server https://postman-echo.com theo 3 phương thức HTTP: GET (URL-encoded), POST (URL-encoded), POST (JSON).</w:t>
      </w:r>
    </w:p>
    <w:p xmlns:wp14="http://schemas.microsoft.com/office/word/2010/wordml" w14:paraId="00C22E98" wp14:textId="77777777">
      <w:pPr>
        <w:spacing w:before="200" w:after="80"/>
      </w:pPr>
      <w:r>
        <w:rPr>
          <w:rFonts w:ascii="Times New Roman" w:hAnsi="Times New Roman"/>
          <w:b/>
          <w:i w:val="0"/>
          <w:color w:val="1F3864"/>
          <w:sz w:val="26"/>
        </w:rPr>
        <w:t>1. Phần cứng sử dụng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xmlns:wp14="http://schemas.microsoft.com/office/word/2010/wordml" w14:paraId="06AFB9D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1F3864"/>
            <w:vAlign w:val="center"/>
          </w:tcPr>
          <w:p w14:paraId="6E67EB88" wp14:textId="77777777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Linh kiện</w:t>
            </w:r>
          </w:p>
        </w:tc>
        <w:tc>
          <w:tcPr>
            <w:tcW w:w="3024" w:type="dxa"/>
            <w:shd w:val="clear" w:color="auto" w:fill="1F3864"/>
            <w:vAlign w:val="center"/>
          </w:tcPr>
          <w:p w14:paraId="33FBFEAD" wp14:textId="77777777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Chân kết nối</w:t>
            </w:r>
          </w:p>
        </w:tc>
        <w:tc>
          <w:tcPr>
            <w:tcW w:w="3024" w:type="dxa"/>
            <w:shd w:val="clear" w:color="auto" w:fill="1F3864"/>
            <w:vAlign w:val="center"/>
          </w:tcPr>
          <w:p w14:paraId="5B1638A7" wp14:textId="77777777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Mô tả</w:t>
            </w:r>
          </w:p>
        </w:tc>
      </w:tr>
      <w:tr xmlns:wp14="http://schemas.microsoft.com/office/word/2010/wordml" w14:paraId="53702F74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vAlign w:val="center"/>
          </w:tcPr>
          <w:p w14:paraId="14C38DD5" wp14:textId="77777777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ESP32 DevKit C v4</w:t>
            </w:r>
          </w:p>
        </w:tc>
        <w:tc>
          <w:tcPr>
            <w:tcW w:w="3024" w:type="dxa"/>
            <w:vAlign w:val="center"/>
          </w:tcPr>
          <w:p w14:paraId="2D366E0F" wp14:textId="77777777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w="3024" w:type="dxa"/>
            <w:vAlign w:val="center"/>
          </w:tcPr>
          <w:p w14:paraId="03FFDA49" wp14:textId="77777777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Vi điều khiển chính, tích hợp WiFi</w:t>
            </w:r>
          </w:p>
        </w:tc>
      </w:tr>
      <w:tr xmlns:wp14="http://schemas.microsoft.com/office/word/2010/wordml" w14:paraId="5EBC9D4B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DCE6F1"/>
            <w:vAlign w:val="center"/>
          </w:tcPr>
          <w:p w14:paraId="524FADA8" wp14:textId="77777777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DHT22</w:t>
            </w:r>
          </w:p>
        </w:tc>
        <w:tc>
          <w:tcPr>
            <w:tcW w:w="3024" w:type="dxa"/>
            <w:shd w:val="clear" w:color="auto" w:fill="DCE6F1"/>
            <w:vAlign w:val="center"/>
          </w:tcPr>
          <w:p w14:paraId="129CAD54" wp14:textId="77777777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GPIO 15</w:t>
            </w:r>
          </w:p>
        </w:tc>
        <w:tc>
          <w:tcPr>
            <w:tcW w:w="3024" w:type="dxa"/>
            <w:shd w:val="clear" w:color="auto" w:fill="DCE6F1"/>
            <w:vAlign w:val="center"/>
          </w:tcPr>
          <w:p w14:paraId="3E4E5EF5" wp14:textId="77777777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Cảm biến nhiệt độ và độ ẩm</w:t>
            </w:r>
          </w:p>
        </w:tc>
      </w:tr>
    </w:tbl>
    <w:p xmlns:wp14="http://schemas.microsoft.com/office/word/2010/wordml" w14:paraId="0E27B00A" wp14:textId="77777777">
      <w:pPr>
        <w:spacing w:after="40"/>
      </w:pPr>
    </w:p>
    <w:p xmlns:wp14="http://schemas.microsoft.com/office/word/2010/wordml" w14:paraId="1FD90E42" wp14:textId="77777777">
      <w:pPr>
        <w:spacing w:before="200" w:after="80"/>
      </w:pPr>
      <w:r>
        <w:rPr>
          <w:rFonts w:ascii="Times New Roman" w:hAnsi="Times New Roman"/>
          <w:b/>
          <w:i w:val="0"/>
          <w:color w:val="1F3864"/>
          <w:sz w:val="26"/>
        </w:rPr>
        <w:t>2. Thư viện sử dụng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5"/>
        <w:gridCol w:w="4535"/>
      </w:tblGrid>
      <w:tr xmlns:wp14="http://schemas.microsoft.com/office/word/2010/wordml" w14:paraId="1F8E29F5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  <w:shd w:val="clear" w:color="auto" w:fill="1F3864"/>
            <w:vAlign w:val="center"/>
          </w:tcPr>
          <w:p w14:paraId="16D302A6" wp14:textId="77777777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Thư viện</w:t>
            </w:r>
          </w:p>
        </w:tc>
        <w:tc>
          <w:tcPr>
            <w:tcW w:w="4535" w:type="dxa"/>
            <w:shd w:val="clear" w:color="auto" w:fill="1F3864"/>
            <w:vAlign w:val="center"/>
          </w:tcPr>
          <w:p w14:paraId="1256CE30" wp14:textId="77777777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Chức năng</w:t>
            </w:r>
          </w:p>
        </w:tc>
      </w:tr>
      <w:tr xmlns:wp14="http://schemas.microsoft.com/office/word/2010/wordml" w14:paraId="5A5C63F5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  <w:vAlign w:val="center"/>
          </w:tcPr>
          <w:p w14:paraId="1562842E" wp14:textId="77777777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WiFi.h</w:t>
            </w:r>
          </w:p>
        </w:tc>
        <w:tc>
          <w:tcPr>
            <w:tcW w:w="4535" w:type="dxa"/>
            <w:vAlign w:val="center"/>
          </w:tcPr>
          <w:p w14:paraId="3C940587" wp14:textId="77777777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Kết nối mạng WiFi (built-in ESP32)</w:t>
            </w:r>
          </w:p>
        </w:tc>
      </w:tr>
      <w:tr xmlns:wp14="http://schemas.microsoft.com/office/word/2010/wordml" w14:paraId="4547BBDA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  <w:shd w:val="clear" w:color="auto" w:fill="DCE6F1"/>
            <w:vAlign w:val="center"/>
          </w:tcPr>
          <w:p w14:paraId="28AE0E32" wp14:textId="77777777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HTTPClient.h</w:t>
            </w:r>
          </w:p>
        </w:tc>
        <w:tc>
          <w:tcPr>
            <w:tcW w:w="4535" w:type="dxa"/>
            <w:shd w:val="clear" w:color="auto" w:fill="DCE6F1"/>
            <w:vAlign w:val="center"/>
          </w:tcPr>
          <w:p w14:paraId="62FA4E2A" wp14:textId="77777777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Gửi HTTP request (built-in ESP32)</w:t>
            </w:r>
          </w:p>
        </w:tc>
      </w:tr>
      <w:tr xmlns:wp14="http://schemas.microsoft.com/office/word/2010/wordml" w14:paraId="323B57D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535" w:type="dxa"/>
            <w:vAlign w:val="center"/>
          </w:tcPr>
          <w:p w14:paraId="64F38A8F" wp14:textId="77777777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ArduinoJson</w:t>
            </w:r>
          </w:p>
        </w:tc>
        <w:tc>
          <w:tcPr>
            <w:tcW w:w="4535" w:type="dxa"/>
            <w:vAlign w:val="center"/>
          </w:tcPr>
          <w:p w14:paraId="70BFDE23" wp14:textId="77777777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Tạo và phân tích JSON</w:t>
            </w:r>
          </w:p>
        </w:tc>
      </w:tr>
      <w:tr xmlns:wp14="http://schemas.microsoft.com/office/word/2010/wordml" w14:paraId="5D39FC7F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  <w:shd w:val="clear" w:color="auto" w:fill="DCE6F1"/>
            <w:vAlign w:val="center"/>
          </w:tcPr>
          <w:p w14:paraId="77457198" wp14:textId="77777777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DHTesp</w:t>
            </w:r>
          </w:p>
        </w:tc>
        <w:tc>
          <w:tcPr>
            <w:tcW w:w="4535" w:type="dxa"/>
            <w:shd w:val="clear" w:color="auto" w:fill="DCE6F1"/>
            <w:vAlign w:val="center"/>
          </w:tcPr>
          <w:p w14:paraId="34D11882" wp14:textId="77777777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Đọc dữ liệu cảm biến DHT22 trên ESP32</w:t>
            </w:r>
          </w:p>
        </w:tc>
      </w:tr>
    </w:tbl>
    <w:p xmlns:wp14="http://schemas.microsoft.com/office/word/2010/wordml" w14:paraId="60061E4C" wp14:textId="77777777">
      <w:pPr>
        <w:spacing w:after="40"/>
      </w:pPr>
    </w:p>
    <w:p xmlns:wp14="http://schemas.microsoft.com/office/word/2010/wordml" w14:paraId="4E8B89E0" wp14:textId="77777777">
      <w:pPr>
        <w:spacing w:before="200" w:after="80"/>
      </w:pPr>
      <w:r>
        <w:rPr>
          <w:rFonts w:ascii="Times New Roman" w:hAnsi="Times New Roman"/>
          <w:b/>
          <w:i w:val="0"/>
          <w:color w:val="1F3864"/>
          <w:sz w:val="26"/>
        </w:rPr>
        <w:t>3. File sketch.ino</w:t>
      </w:r>
    </w:p>
    <w:p xmlns:wp14="http://schemas.microsoft.com/office/word/2010/wordml" w14:paraId="02CED0A7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>/**</w:t>
      </w:r>
    </w:p>
    <w:p xmlns:wp14="http://schemas.microsoft.com/office/word/2010/wordml" w14:paraId="4FEB0C1F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* ===================================================================</w:t>
      </w:r>
    </w:p>
    <w:p xmlns:wp14="http://schemas.microsoft.com/office/word/2010/wordml" w14:paraId="38D69BCF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* Bài 5: Lập trình ESP32 gửi dữ liệu qua HTTP</w:t>
      </w:r>
    </w:p>
    <w:p xmlns:wp14="http://schemas.microsoft.com/office/word/2010/wordml" w14:paraId="74B7DB72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* Môn: Kiến trúc và Bảo mật cho ứng dụng IoT</w:t>
      </w:r>
    </w:p>
    <w:p xmlns:wp14="http://schemas.microsoft.com/office/word/2010/wordml" w14:paraId="2FAF68BC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* -------------------------------------------------------------------</w:t>
      </w:r>
    </w:p>
    <w:p xmlns:wp14="http://schemas.microsoft.com/office/word/2010/wordml" w14:paraId="4A31DC67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* Chức năng:</w:t>
      </w:r>
    </w:p>
    <w:p xmlns:wp14="http://schemas.microsoft.com/office/word/2010/wordml" w14:paraId="7A014952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*  a) HTTP GET  – dữ liệu URL-encoded trong query string</w:t>
      </w:r>
    </w:p>
    <w:p xmlns:wp14="http://schemas.microsoft.com/office/word/2010/wordml" w14:paraId="26870A91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*  b) HTTP POST – dữ liệu URL-encoded trong request body</w:t>
      </w:r>
    </w:p>
    <w:p xmlns:wp14="http://schemas.microsoft.com/office/word/2010/wordml" w14:paraId="6F2F5209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*  c) HTTP POST – dữ liệu JSON trong request body</w:t>
      </w:r>
    </w:p>
    <w:p xmlns:wp14="http://schemas.microsoft.com/office/word/2010/wordml" w14:paraId="5AE450DE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* Server: https://postman-echo.com</w:t>
      </w:r>
    </w:p>
    <w:p xmlns:wp14="http://schemas.microsoft.com/office/word/2010/wordml" w14:paraId="23D7B732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* ===================================================================</w:t>
      </w:r>
    </w:p>
    <w:p xmlns:wp14="http://schemas.microsoft.com/office/word/2010/wordml" w14:paraId="379FD729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*/</w:t>
      </w:r>
    </w:p>
    <w:p xmlns:wp14="http://schemas.microsoft.com/office/word/2010/wordml" w14:paraId="4E01A96E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>#include &lt;WiFi.h&gt;</w:t>
      </w:r>
    </w:p>
    <w:p xmlns:wp14="http://schemas.microsoft.com/office/word/2010/wordml" w14:paraId="7C1D8C4F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>#include &lt;HTTPClient.h&gt;</w:t>
      </w:r>
    </w:p>
    <w:p xmlns:wp14="http://schemas.microsoft.com/office/word/2010/wordml" w14:paraId="734DA9FE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>#include &lt;ArduinoJson.h&gt;</w:t>
      </w:r>
    </w:p>
    <w:p xmlns:wp14="http://schemas.microsoft.com/office/word/2010/wordml" w14:paraId="5CEA951D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>#include "DHTesp.h"</w:t>
      </w:r>
    </w:p>
    <w:p xmlns:wp14="http://schemas.microsoft.com/office/word/2010/wordml" w14:paraId="29D6B04F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</w:t>
      </w:r>
    </w:p>
    <w:p xmlns:wp14="http://schemas.microsoft.com/office/word/2010/wordml" w14:paraId="2B47FB84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>// ── Cấu hình WiFi &amp; Server ────────────────────────────────────────</w:t>
      </w:r>
    </w:p>
    <w:p xmlns:wp14="http://schemas.microsoft.com/office/word/2010/wordml" w14:paraId="609C6A49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>const char* WIFI_SSID     = "Wokwi-GUEST";   // SSID mặc định Wokwi</w:t>
      </w:r>
    </w:p>
    <w:p xmlns:wp14="http://schemas.microsoft.com/office/word/2010/wordml" w14:paraId="5450E26A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>const char* WIFI_PASSWORD = "";</w:t>
      </w:r>
    </w:p>
    <w:p xmlns:wp14="http://schemas.microsoft.com/office/word/2010/wordml" w14:paraId="570AB575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>const char* URL_GET  = "https://postman-echo.com/get";</w:t>
      </w:r>
    </w:p>
    <w:p xmlns:wp14="http://schemas.microsoft.com/office/word/2010/wordml" w14:paraId="591CEE92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>const char* URL_POST = "https://postman-echo.com/post";</w:t>
      </w:r>
    </w:p>
    <w:p xmlns:wp14="http://schemas.microsoft.com/office/word/2010/wordml" w14:paraId="0A6959E7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</w:t>
      </w:r>
    </w:p>
    <w:p xmlns:wp14="http://schemas.microsoft.com/office/word/2010/wordml" w14:paraId="185A2BC9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>// ── Cấu hình phần cứng ────────────────────────────────────────────</w:t>
      </w:r>
    </w:p>
    <w:p xmlns:wp14="http://schemas.microsoft.com/office/word/2010/wordml" w14:paraId="78EA1C91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>#define DHT_PIN          15       // GPIO 15 – chân DATA của DHT22</w:t>
      </w:r>
    </w:p>
    <w:p xmlns:wp14="http://schemas.microsoft.com/office/word/2010/wordml" w14:paraId="03B04861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>#define SEND_INTERVAL_MS 10000   // Chu kỳ gửi dữ liệu: 10 giây</w:t>
      </w:r>
    </w:p>
    <w:p xmlns:wp14="http://schemas.microsoft.com/office/word/2010/wordml" w14:paraId="100C5B58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</w:t>
      </w:r>
    </w:p>
    <w:p xmlns:wp14="http://schemas.microsoft.com/office/word/2010/wordml" w14:paraId="49EB098B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>DHTesp dhtSensor;</w:t>
      </w:r>
    </w:p>
    <w:p xmlns:wp14="http://schemas.microsoft.com/office/word/2010/wordml" w14:paraId="3762190A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>unsigned long lastSendTime = 0;</w:t>
      </w:r>
    </w:p>
    <w:p xmlns:wp14="http://schemas.microsoft.com/office/word/2010/wordml" w14:paraId="1D4A86A6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>float temperature = 0.0;</w:t>
      </w:r>
    </w:p>
    <w:p xmlns:wp14="http://schemas.microsoft.com/office/word/2010/wordml" w14:paraId="16C1DF6D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>float humidity    = 0.0;</w:t>
      </w:r>
    </w:p>
    <w:p xmlns:wp14="http://schemas.microsoft.com/office/word/2010/wordml" w14:paraId="12F40E89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</w:t>
      </w:r>
    </w:p>
    <w:p xmlns:wp14="http://schemas.microsoft.com/office/word/2010/wordml" w14:paraId="63F331D8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>// ── Kết nối WiFi ──────────────────────────────────────────────────</w:t>
      </w:r>
    </w:p>
    <w:p xmlns:wp14="http://schemas.microsoft.com/office/word/2010/wordml" w14:paraId="4ABB6A42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>void connectToWiFi() {</w:t>
      </w:r>
    </w:p>
    <w:p xmlns:wp14="http://schemas.microsoft.com/office/word/2010/wordml" w14:paraId="4A1AFE08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Serial.println("[WiFi] Dang ket noi: " + String(WIFI_SSID));</w:t>
      </w:r>
    </w:p>
    <w:p xmlns:wp14="http://schemas.microsoft.com/office/word/2010/wordml" w14:paraId="38B5182F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WiFi.begin(WIFI_SSID, WIFI_PASSWORD);</w:t>
      </w:r>
    </w:p>
    <w:p xmlns:wp14="http://schemas.microsoft.com/office/word/2010/wordml" w14:paraId="791E2B26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int attempt = 0;</w:t>
      </w:r>
    </w:p>
    <w:p xmlns:wp14="http://schemas.microsoft.com/office/word/2010/wordml" w14:paraId="7CDDF77C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while (WiFi.status() != WL_CONNECTED &amp;&amp; attempt &lt; 20) {</w:t>
      </w:r>
    </w:p>
    <w:p xmlns:wp14="http://schemas.microsoft.com/office/word/2010/wordml" w14:paraId="5D68F018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  delay(500); Serial.print("."); attempt++;</w:t>
      </w:r>
    </w:p>
    <w:p xmlns:wp14="http://schemas.microsoft.com/office/word/2010/wordml" w14:paraId="6440EC07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}</w:t>
      </w:r>
    </w:p>
    <w:p xmlns:wp14="http://schemas.microsoft.com/office/word/2010/wordml" w14:paraId="2C9DE63D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if (WiFi.status() == WL_CONNECTED) {</w:t>
      </w:r>
    </w:p>
    <w:p xmlns:wp14="http://schemas.microsoft.com/office/word/2010/wordml" w14:paraId="2E0349CA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  Serial.println("\n[WiFi] Ket noi thanh cong!");</w:t>
      </w:r>
    </w:p>
    <w:p xmlns:wp14="http://schemas.microsoft.com/office/word/2010/wordml" w14:paraId="5300AE48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  Serial.println("[WiFi] Dia chi IP: " + WiFi.localIP().toString());</w:t>
      </w:r>
    </w:p>
    <w:p xmlns:wp14="http://schemas.microsoft.com/office/word/2010/wordml" w14:paraId="092633C6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} else {</w:t>
      </w:r>
    </w:p>
    <w:p xmlns:wp14="http://schemas.microsoft.com/office/word/2010/wordml" w14:paraId="487CCC78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  Serial.println("\n[WiFi] Ket noi that bai.");</w:t>
      </w:r>
    </w:p>
    <w:p xmlns:wp14="http://schemas.microsoft.com/office/word/2010/wordml" w14:paraId="15EFC516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}</w:t>
      </w:r>
    </w:p>
    <w:p xmlns:wp14="http://schemas.microsoft.com/office/word/2010/wordml" w14:paraId="2239F6FF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>}</w:t>
      </w:r>
    </w:p>
    <w:p xmlns:wp14="http://schemas.microsoft.com/office/word/2010/wordml" w14:paraId="608DEACE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</w:t>
      </w:r>
    </w:p>
    <w:p xmlns:wp14="http://schemas.microsoft.com/office/word/2010/wordml" w14:paraId="4E9C4F4F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>// ── Đọc cảm biến DHT22 ────────────────────────────────────────────</w:t>
      </w:r>
    </w:p>
    <w:p xmlns:wp14="http://schemas.microsoft.com/office/word/2010/wordml" w14:paraId="001738AD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>bool readDHT22() {</w:t>
      </w:r>
    </w:p>
    <w:p xmlns:wp14="http://schemas.microsoft.com/office/word/2010/wordml" w14:paraId="20FCBB13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TempAndHumidity data = dhtSensor.getTempAndHumidity();</w:t>
      </w:r>
    </w:p>
    <w:p xmlns:wp14="http://schemas.microsoft.com/office/word/2010/wordml" w14:paraId="02C476E2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if (!isnan(data.temperature) &amp;&amp; !isnan(data.humidity)) {</w:t>
      </w:r>
    </w:p>
    <w:p xmlns:wp14="http://schemas.microsoft.com/office/word/2010/wordml" w14:paraId="0475F6B9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  temperature = data.temperature;</w:t>
      </w:r>
    </w:p>
    <w:p xmlns:wp14="http://schemas.microsoft.com/office/word/2010/wordml" w14:paraId="6E594E5D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  humidity    = data.humidity;</w:t>
      </w:r>
    </w:p>
    <w:p xmlns:wp14="http://schemas.microsoft.com/office/word/2010/wordml" w14:paraId="7E5CDEC7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  Serial.println("[DHT22] Nhiet do: " + String(temperature, 1) + " C");</w:t>
      </w:r>
    </w:p>
    <w:p xmlns:wp14="http://schemas.microsoft.com/office/word/2010/wordml" w14:paraId="50584DAB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  Serial.println("[DHT22] Do am:    " + String(humidity, 1) + " %");</w:t>
      </w:r>
    </w:p>
    <w:p xmlns:wp14="http://schemas.microsoft.com/office/word/2010/wordml" w14:paraId="2E6DCD2A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  return true;</w:t>
      </w:r>
    </w:p>
    <w:p xmlns:wp14="http://schemas.microsoft.com/office/word/2010/wordml" w14:paraId="7F4B4997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}</w:t>
      </w:r>
    </w:p>
    <w:p xmlns:wp14="http://schemas.microsoft.com/office/word/2010/wordml" w14:paraId="75005FD6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Serial.println("[DHT22] LOI: Khong doc duoc du lieu!");</w:t>
      </w:r>
    </w:p>
    <w:p xmlns:wp14="http://schemas.microsoft.com/office/word/2010/wordml" w14:paraId="6605D1B9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return false;</w:t>
      </w:r>
    </w:p>
    <w:p xmlns:wp14="http://schemas.microsoft.com/office/word/2010/wordml" w14:paraId="46AE40AA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>}</w:t>
      </w:r>
    </w:p>
    <w:p xmlns:wp14="http://schemas.microsoft.com/office/word/2010/wordml" w14:paraId="2BAC6FC9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</w:t>
      </w:r>
    </w:p>
    <w:p xmlns:wp14="http://schemas.microsoft.com/office/word/2010/wordml" w14:paraId="4526F736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>// ── a) HTTP GET – URL-encoded query string ─────────────────────────</w:t>
      </w:r>
    </w:p>
    <w:p xmlns:wp14="http://schemas.microsoft.com/office/word/2010/wordml" w14:paraId="62DB61A7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>void sendHTTPGet() {</w:t>
      </w:r>
    </w:p>
    <w:p xmlns:wp14="http://schemas.microsoft.com/office/word/2010/wordml" w14:paraId="19241E79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Serial.println("\n--- [a] HTTP GET (URL-encoded query string) ---");</w:t>
      </w:r>
    </w:p>
    <w:p xmlns:wp14="http://schemas.microsoft.com/office/word/2010/wordml" w14:paraId="496877C0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String url = String(URL_GET)</w:t>
      </w:r>
    </w:p>
    <w:p xmlns:wp14="http://schemas.microsoft.com/office/word/2010/wordml" w14:paraId="03C83BCE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           + "?temperature=" + String(temperature, 1)</w:t>
      </w:r>
    </w:p>
    <w:p xmlns:wp14="http://schemas.microsoft.com/office/word/2010/wordml" w14:paraId="0805E9A8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           + "&amp;humidity="    + String(humidity, 1)</w:t>
      </w:r>
    </w:p>
    <w:p xmlns:wp14="http://schemas.microsoft.com/office/word/2010/wordml" w14:paraId="28281D6E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           + "&amp;unit=metric&amp;device=ESP32";</w:t>
      </w:r>
    </w:p>
    <w:p xmlns:wp14="http://schemas.microsoft.com/office/word/2010/wordml" w14:paraId="40B373FC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Serial.println("[GET] URL: " + url);</w:t>
      </w:r>
    </w:p>
    <w:p xmlns:wp14="http://schemas.microsoft.com/office/word/2010/wordml" w14:paraId="156A6281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</w:t>
      </w:r>
    </w:p>
    <w:p xmlns:wp14="http://schemas.microsoft.com/office/word/2010/wordml" w14:paraId="1F185B2F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HTTPClient http;</w:t>
      </w:r>
    </w:p>
    <w:p xmlns:wp14="http://schemas.microsoft.com/office/word/2010/wordml" w14:paraId="67D1DE91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http.begin(url);</w:t>
      </w:r>
    </w:p>
    <w:p xmlns:wp14="http://schemas.microsoft.com/office/word/2010/wordml" w14:paraId="6F26EB8D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int code = http.GET();</w:t>
      </w:r>
    </w:p>
    <w:p xmlns:wp14="http://schemas.microsoft.com/office/word/2010/wordml" w14:paraId="05A74C30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Serial.println("[GET] HTTP Code: " + String(code));</w:t>
      </w:r>
    </w:p>
    <w:p xmlns:wp14="http://schemas.microsoft.com/office/word/2010/wordml" w14:paraId="129E3EB3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if (code == HTTP_CODE_OK) Serial.println(http.getString());</w:t>
      </w:r>
    </w:p>
    <w:p xmlns:wp14="http://schemas.microsoft.com/office/word/2010/wordml" w14:paraId="748A9E09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http.end();</w:t>
      </w:r>
    </w:p>
    <w:p xmlns:wp14="http://schemas.microsoft.com/office/word/2010/wordml" w14:paraId="7AE58401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>}</w:t>
      </w:r>
    </w:p>
    <w:p xmlns:wp14="http://schemas.microsoft.com/office/word/2010/wordml" w14:paraId="20876B09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</w:t>
      </w:r>
    </w:p>
    <w:p xmlns:wp14="http://schemas.microsoft.com/office/word/2010/wordml" w14:paraId="408C3CD6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>// ── b) HTTP POST – URL-encoded body ───────────────────────────────</w:t>
      </w:r>
    </w:p>
    <w:p xmlns:wp14="http://schemas.microsoft.com/office/word/2010/wordml" w14:paraId="52494E3A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>void sendHTTPPostUrlEncoded() {</w:t>
      </w:r>
    </w:p>
    <w:p xmlns:wp14="http://schemas.microsoft.com/office/word/2010/wordml" w14:paraId="368932B6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Serial.println("\n--- [b] HTTP POST (URL-encoded body) ---");</w:t>
      </w:r>
    </w:p>
    <w:p xmlns:wp14="http://schemas.microsoft.com/office/word/2010/wordml" w14:paraId="330A9F64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String body = "temperature=" + String(temperature, 1)</w:t>
      </w:r>
    </w:p>
    <w:p xmlns:wp14="http://schemas.microsoft.com/office/word/2010/wordml" w14:paraId="26863BEC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            + "&amp;humidity="   + String(humidity, 1)</w:t>
      </w:r>
    </w:p>
    <w:p xmlns:wp14="http://schemas.microsoft.com/office/word/2010/wordml" w14:paraId="101012C4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            + "&amp;unit=metric&amp;device=ESP32";</w:t>
      </w:r>
    </w:p>
    <w:p xmlns:wp14="http://schemas.microsoft.com/office/word/2010/wordml" w14:paraId="0C9F61B3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Serial.println("[POST/URL] Body: " + body);</w:t>
      </w:r>
    </w:p>
    <w:p xmlns:wp14="http://schemas.microsoft.com/office/word/2010/wordml" w14:paraId="10146664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</w:t>
      </w:r>
    </w:p>
    <w:p xmlns:wp14="http://schemas.microsoft.com/office/word/2010/wordml" w14:paraId="0395BBD3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HTTPClient http;</w:t>
      </w:r>
    </w:p>
    <w:p xmlns:wp14="http://schemas.microsoft.com/office/word/2010/wordml" w14:paraId="3ED18014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http.begin(URL_POST);</w:t>
      </w:r>
    </w:p>
    <w:p xmlns:wp14="http://schemas.microsoft.com/office/word/2010/wordml" w14:paraId="39CAE397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http.addHeader("Content-Type", "application/x-www-form-urlencoded");</w:t>
      </w:r>
    </w:p>
    <w:p xmlns:wp14="http://schemas.microsoft.com/office/word/2010/wordml" w14:paraId="590D08C6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int code = http.POST(body);</w:t>
      </w:r>
    </w:p>
    <w:p xmlns:wp14="http://schemas.microsoft.com/office/word/2010/wordml" w14:paraId="32739FE4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Serial.println("[POST/URL] HTTP Code: " + String(code));</w:t>
      </w:r>
    </w:p>
    <w:p xmlns:wp14="http://schemas.microsoft.com/office/word/2010/wordml" w14:paraId="1A77CC38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if (code == HTTP_CODE_OK) Serial.println(http.getString());</w:t>
      </w:r>
    </w:p>
    <w:p xmlns:wp14="http://schemas.microsoft.com/office/word/2010/wordml" w14:paraId="4B63A217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http.end();</w:t>
      </w:r>
    </w:p>
    <w:p xmlns:wp14="http://schemas.microsoft.com/office/word/2010/wordml" w14:paraId="4286D95D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>}</w:t>
      </w:r>
    </w:p>
    <w:p xmlns:wp14="http://schemas.microsoft.com/office/word/2010/wordml" w14:paraId="5B68B9CD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</w:t>
      </w:r>
    </w:p>
    <w:p xmlns:wp14="http://schemas.microsoft.com/office/word/2010/wordml" w14:paraId="170E4C92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>// ── c) HTTP POST – JSON body ───────────────────────────────────────</w:t>
      </w:r>
    </w:p>
    <w:p xmlns:wp14="http://schemas.microsoft.com/office/word/2010/wordml" w14:paraId="36445CEB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>void sendHTTPPostJSON() {</w:t>
      </w:r>
    </w:p>
    <w:p xmlns:wp14="http://schemas.microsoft.com/office/word/2010/wordml" w14:paraId="48376C71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Serial.println("\n--- [c] HTTP POST (JSON body) ---");</w:t>
      </w:r>
    </w:p>
    <w:p xmlns:wp14="http://schemas.microsoft.com/office/word/2010/wordml" w14:paraId="1F4B12B5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StaticJsonDocument&lt;256&gt; jsonDoc;</w:t>
      </w:r>
    </w:p>
    <w:p xmlns:wp14="http://schemas.microsoft.com/office/word/2010/wordml" w14:paraId="5AAE64D7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jsonDoc["device"]      = "ESP32";</w:t>
      </w:r>
    </w:p>
    <w:p xmlns:wp14="http://schemas.microsoft.com/office/word/2010/wordml" w14:paraId="7497B33F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jsonDoc["temperature"] = serialized(String(temperature, 1));</w:t>
      </w:r>
    </w:p>
    <w:p xmlns:wp14="http://schemas.microsoft.com/office/word/2010/wordml" w14:paraId="5B0E27C7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jsonDoc["humidity"]    = serialized(String(humidity, 1));</w:t>
      </w:r>
    </w:p>
    <w:p xmlns:wp14="http://schemas.microsoft.com/office/word/2010/wordml" w14:paraId="2D615FEE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jsonDoc["unit"]        = "metric";</w:t>
      </w:r>
    </w:p>
    <w:p xmlns:wp14="http://schemas.microsoft.com/office/word/2010/wordml" w14:paraId="11730830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jsonDoc["timestamp"]   = millis();</w:t>
      </w:r>
    </w:p>
    <w:p xmlns:wp14="http://schemas.microsoft.com/office/word/2010/wordml" w14:paraId="1BBA4295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String jsonBody;</w:t>
      </w:r>
    </w:p>
    <w:p xmlns:wp14="http://schemas.microsoft.com/office/word/2010/wordml" w14:paraId="346A7311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serializeJson(jsonDoc, jsonBody);</w:t>
      </w:r>
    </w:p>
    <w:p xmlns:wp14="http://schemas.microsoft.com/office/word/2010/wordml" w14:paraId="51981F7E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Serial.println("[POST/JSON] Body: " + jsonBody);</w:t>
      </w:r>
    </w:p>
    <w:p xmlns:wp14="http://schemas.microsoft.com/office/word/2010/wordml" w14:paraId="1B7172F4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</w:t>
      </w:r>
    </w:p>
    <w:p xmlns:wp14="http://schemas.microsoft.com/office/word/2010/wordml" w14:paraId="2B02F556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HTTPClient http;</w:t>
      </w:r>
    </w:p>
    <w:p xmlns:wp14="http://schemas.microsoft.com/office/word/2010/wordml" w14:paraId="2B5ADA17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http.begin(URL_POST);</w:t>
      </w:r>
    </w:p>
    <w:p xmlns:wp14="http://schemas.microsoft.com/office/word/2010/wordml" w14:paraId="5FAF6B9E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http.addHeader("Content-Type", "application/json");</w:t>
      </w:r>
    </w:p>
    <w:p xmlns:wp14="http://schemas.microsoft.com/office/word/2010/wordml" w14:paraId="175FD8AF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int code = http.POST(jsonBody);</w:t>
      </w:r>
    </w:p>
    <w:p xmlns:wp14="http://schemas.microsoft.com/office/word/2010/wordml" w14:paraId="35168D64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Serial.println("[POST/JSON] HTTP Code: " + String(code));</w:t>
      </w:r>
    </w:p>
    <w:p xmlns:wp14="http://schemas.microsoft.com/office/word/2010/wordml" w14:paraId="319370EF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if (code == HTTP_CODE_OK) Serial.println(http.getString());</w:t>
      </w:r>
    </w:p>
    <w:p xmlns:wp14="http://schemas.microsoft.com/office/word/2010/wordml" w14:paraId="4C1081FA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http.end();</w:t>
      </w:r>
    </w:p>
    <w:p xmlns:wp14="http://schemas.microsoft.com/office/word/2010/wordml" w14:paraId="202DEC99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>}</w:t>
      </w:r>
    </w:p>
    <w:p xmlns:wp14="http://schemas.microsoft.com/office/word/2010/wordml" w14:paraId="325CE300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</w:t>
      </w:r>
    </w:p>
    <w:p xmlns:wp14="http://schemas.microsoft.com/office/word/2010/wordml" w14:paraId="48A57CFF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>// ── setup() ───────────────────────────────────────────────────────</w:t>
      </w:r>
    </w:p>
    <w:p xmlns:wp14="http://schemas.microsoft.com/office/word/2010/wordml" w14:paraId="7D0CF5AC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>void setup() {</w:t>
      </w:r>
    </w:p>
    <w:p xmlns:wp14="http://schemas.microsoft.com/office/word/2010/wordml" w14:paraId="16C05C86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Serial.begin(115200);</w:t>
      </w:r>
    </w:p>
    <w:p xmlns:wp14="http://schemas.microsoft.com/office/word/2010/wordml" w14:paraId="53A22477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delay(1000);</w:t>
      </w:r>
    </w:p>
    <w:p xmlns:wp14="http://schemas.microsoft.com/office/word/2010/wordml" w14:paraId="6FECE2C2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Serial.println("==============================================");</w:t>
      </w:r>
    </w:p>
    <w:p xmlns:wp14="http://schemas.microsoft.com/office/word/2010/wordml" w14:paraId="30BCEC6E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Serial.println("  Bai 5: ESP32 Gui Du Lieu HTTP");</w:t>
      </w:r>
    </w:p>
    <w:p xmlns:wp14="http://schemas.microsoft.com/office/word/2010/wordml" w14:paraId="1A6522A6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Serial.println("  Mon: Kien truc &amp; Bao mat IoT");</w:t>
      </w:r>
    </w:p>
    <w:p xmlns:wp14="http://schemas.microsoft.com/office/word/2010/wordml" w14:paraId="7DB601E4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Serial.println("==============================================");</w:t>
      </w:r>
    </w:p>
    <w:p xmlns:wp14="http://schemas.microsoft.com/office/word/2010/wordml" w14:paraId="236A1E22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dhtSensor.setup(DHT_PIN, DHTesp::DHT22);</w:t>
      </w:r>
    </w:p>
    <w:p xmlns:wp14="http://schemas.microsoft.com/office/word/2010/wordml" w14:paraId="63B24EE6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Serial.println("[DHT22] Cam bien da duoc khoi dong.");</w:t>
      </w:r>
    </w:p>
    <w:p xmlns:wp14="http://schemas.microsoft.com/office/word/2010/wordml" w14:paraId="64AB0BB9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connectToWiFi();</w:t>
      </w:r>
    </w:p>
    <w:p xmlns:wp14="http://schemas.microsoft.com/office/word/2010/wordml" w14:paraId="717955D3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Serial.println("[SYSTEM] He thong san sang!");</w:t>
      </w:r>
    </w:p>
    <w:p xmlns:wp14="http://schemas.microsoft.com/office/word/2010/wordml" w14:paraId="50CBB65B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>}</w:t>
      </w:r>
    </w:p>
    <w:p xmlns:wp14="http://schemas.microsoft.com/office/word/2010/wordml" w14:paraId="25DD3341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</w:t>
      </w:r>
    </w:p>
    <w:p xmlns:wp14="http://schemas.microsoft.com/office/word/2010/wordml" w14:paraId="7B3FE674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>// ── loop() ────────────────────────────────────────────────────────</w:t>
      </w:r>
    </w:p>
    <w:p xmlns:wp14="http://schemas.microsoft.com/office/word/2010/wordml" w14:paraId="7BC64A85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>void loop() {</w:t>
      </w:r>
    </w:p>
    <w:p xmlns:wp14="http://schemas.microsoft.com/office/word/2010/wordml" w14:paraId="7B0F118E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if (WiFi.status() != WL_CONNECTED) connectToWiFi();</w:t>
      </w:r>
    </w:p>
    <w:p xmlns:wp14="http://schemas.microsoft.com/office/word/2010/wordml" w14:paraId="23DD831B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</w:t>
      </w:r>
    </w:p>
    <w:p xmlns:wp14="http://schemas.microsoft.com/office/word/2010/wordml" w14:paraId="2497BFAD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unsigned long now = millis();</w:t>
      </w:r>
    </w:p>
    <w:p xmlns:wp14="http://schemas.microsoft.com/office/word/2010/wordml" w14:paraId="056874F0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if (now - lastSendTime &gt;= SEND_INTERVAL_MS) {</w:t>
      </w:r>
    </w:p>
    <w:p xmlns:wp14="http://schemas.microsoft.com/office/word/2010/wordml" w14:paraId="14DA6AF0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  lastSendTime = now;</w:t>
      </w:r>
    </w:p>
    <w:p xmlns:wp14="http://schemas.microsoft.com/office/word/2010/wordml" w14:paraId="0A157A76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  Serial.println("\n=== Bat dau gui du lieu ===");</w:t>
      </w:r>
    </w:p>
    <w:p xmlns:wp14="http://schemas.microsoft.com/office/word/2010/wordml" w14:paraId="257FA66E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  if (readDHT22()) {</w:t>
      </w:r>
    </w:p>
    <w:p xmlns:wp14="http://schemas.microsoft.com/office/word/2010/wordml" w14:paraId="30F5D107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    sendHTTPGet();            // a) GET</w:t>
      </w:r>
    </w:p>
    <w:p xmlns:wp14="http://schemas.microsoft.com/office/word/2010/wordml" w14:paraId="580E47D8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    sendHTTPPostUrlEncoded(); // b) POST URL-encoded</w:t>
      </w:r>
    </w:p>
    <w:p xmlns:wp14="http://schemas.microsoft.com/office/word/2010/wordml" w14:paraId="0A4F3061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    sendHTTPPostJSON();       // c) POST JSON</w:t>
      </w:r>
    </w:p>
    <w:p xmlns:wp14="http://schemas.microsoft.com/office/word/2010/wordml" w14:paraId="0D3AE923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  }</w:t>
      </w:r>
    </w:p>
    <w:p xmlns:wp14="http://schemas.microsoft.com/office/word/2010/wordml" w14:paraId="4E81C0CB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  Serial.println("=== Hoan thanh! Cho 10 giay... ===");</w:t>
      </w:r>
    </w:p>
    <w:p xmlns:wp14="http://schemas.microsoft.com/office/word/2010/wordml" w14:paraId="680BC601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}</w:t>
      </w:r>
    </w:p>
    <w:p xmlns:wp14="http://schemas.microsoft.com/office/word/2010/wordml" w14:paraId="6677DC93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>}</w:t>
      </w:r>
    </w:p>
    <w:p xmlns:wp14="http://schemas.microsoft.com/office/word/2010/wordml" w14:paraId="44EAFD9C" wp14:textId="77777777">
      <w:pPr>
        <w:spacing w:after="80"/>
      </w:pPr>
    </w:p>
    <w:p xmlns:wp14="http://schemas.microsoft.com/office/word/2010/wordml" w14:paraId="6D2BDDE8" wp14:textId="77777777">
      <w:pPr>
        <w:spacing w:before="200" w:after="80"/>
      </w:pPr>
      <w:r>
        <w:rPr>
          <w:rFonts w:ascii="Times New Roman" w:hAnsi="Times New Roman"/>
          <w:b/>
          <w:i w:val="0"/>
          <w:color w:val="1F3864"/>
          <w:sz w:val="26"/>
        </w:rPr>
        <w:t>4. File diagram.json (sơ đồ mạch Wokwi)</w:t>
      </w:r>
    </w:p>
    <w:p xmlns:wp14="http://schemas.microsoft.com/office/word/2010/wordml" w14:paraId="668EF8AE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>{</w:t>
      </w:r>
    </w:p>
    <w:p xmlns:wp14="http://schemas.microsoft.com/office/word/2010/wordml" w14:paraId="469AC664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"version": 1,</w:t>
      </w:r>
    </w:p>
    <w:p xmlns:wp14="http://schemas.microsoft.com/office/word/2010/wordml" w14:paraId="39345683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"editor": "wokwi",</w:t>
      </w:r>
    </w:p>
    <w:p xmlns:wp14="http://schemas.microsoft.com/office/word/2010/wordml" w14:paraId="18627CB4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"parts": [</w:t>
      </w:r>
    </w:p>
    <w:p xmlns:wp14="http://schemas.microsoft.com/office/word/2010/wordml" w14:paraId="75337DB8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  { "type": "board-esp32-devkit-c-v4", "id": "esp", "top": 0, "left": 0 },</w:t>
      </w:r>
    </w:p>
    <w:p xmlns:wp14="http://schemas.microsoft.com/office/word/2010/wordml" w14:paraId="337363BF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  { "type": "wokwi-dht22", "id": "dht1", "top": -9.3, "left": 230,</w:t>
      </w:r>
    </w:p>
    <w:p xmlns:wp14="http://schemas.microsoft.com/office/word/2010/wordml" w14:paraId="3F19646E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    "attrs": { "temperature": "28.5", "humidity": "65.0" } }</w:t>
      </w:r>
    </w:p>
    <w:p xmlns:wp14="http://schemas.microsoft.com/office/word/2010/wordml" w14:paraId="61180FA6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],</w:t>
      </w:r>
    </w:p>
    <w:p xmlns:wp14="http://schemas.microsoft.com/office/word/2010/wordml" w14:paraId="11F4BD43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"connections": [</w:t>
      </w:r>
    </w:p>
    <w:p xmlns:wp14="http://schemas.microsoft.com/office/word/2010/wordml" w14:paraId="3FD92A6A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  [ "esp:TX",   "$serialMonitor:RX", "",      [] ],</w:t>
      </w:r>
    </w:p>
    <w:p xmlns:wp14="http://schemas.microsoft.com/office/word/2010/wordml" w14:paraId="1DB76F87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  [ "esp:RX",   "$serialMonitor:TX", "",      [] ],</w:t>
      </w:r>
    </w:p>
    <w:p xmlns:wp14="http://schemas.microsoft.com/office/word/2010/wordml" w14:paraId="5E7C8501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  [ "dht1:SDA", "esp:15",            "green", [] ],</w:t>
      </w:r>
    </w:p>
    <w:p xmlns:wp14="http://schemas.microsoft.com/office/word/2010/wordml" w14:paraId="2937C626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  [ "dht1:VCC", "esp:3V3",           "red",   [] ],</w:t>
      </w:r>
    </w:p>
    <w:p xmlns:wp14="http://schemas.microsoft.com/office/word/2010/wordml" w14:paraId="41613559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  [ "dht1:GND", "esp:GND.2",         "black", [] ]</w:t>
      </w:r>
    </w:p>
    <w:p xmlns:wp14="http://schemas.microsoft.com/office/word/2010/wordml" w14:paraId="3503EC5F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 xml:space="preserve">  ]</w:t>
      </w:r>
    </w:p>
    <w:p xmlns:wp14="http://schemas.microsoft.com/office/word/2010/wordml" w14:paraId="1301A7DE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>}</w:t>
      </w:r>
    </w:p>
    <w:p xmlns:wp14="http://schemas.microsoft.com/office/word/2010/wordml" w14:paraId="4B94D5A5" wp14:textId="77777777">
      <w:pPr>
        <w:spacing w:after="80"/>
      </w:pPr>
    </w:p>
    <w:p xmlns:wp14="http://schemas.microsoft.com/office/word/2010/wordml" w14:paraId="1F2358A8" wp14:textId="77777777">
      <w:pPr>
        <w:spacing w:before="200" w:after="80"/>
      </w:pPr>
      <w:r>
        <w:rPr>
          <w:rFonts w:ascii="Times New Roman" w:hAnsi="Times New Roman"/>
          <w:b/>
          <w:i w:val="0"/>
          <w:color w:val="1F3864"/>
          <w:sz w:val="26"/>
        </w:rPr>
        <w:t>5. File libraries.txt</w:t>
      </w:r>
    </w:p>
    <w:p xmlns:wp14="http://schemas.microsoft.com/office/word/2010/wordml" w14:paraId="696624B6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>ArduinoJson</w:t>
      </w:r>
    </w:p>
    <w:p xmlns:wp14="http://schemas.microsoft.com/office/word/2010/wordml" w14:paraId="04E135EE" wp14:textId="77777777">
      <w:pPr>
        <w:shd w:val="clear" w:color="auto" w:fill="EFEFEF"/>
        <w:spacing w:before="0" w:after="0"/>
        <w:ind w:left="170"/>
      </w:pPr>
      <w:r>
        <w:rPr>
          <w:rFonts w:ascii="Courier New" w:hAnsi="Courier New"/>
          <w:b w:val="0"/>
          <w:i w:val="0"/>
          <w:color w:val="000000"/>
          <w:sz w:val="18"/>
        </w:rPr>
        <w:t>DHT sensor library for ESPx</w:t>
      </w:r>
    </w:p>
    <w:p xmlns:wp14="http://schemas.microsoft.com/office/word/2010/wordml" w14:paraId="3DEEC669" wp14:textId="77777777">
      <w:pPr>
        <w:spacing w:after="80"/>
      </w:pPr>
    </w:p>
    <w:p xmlns:wp14="http://schemas.microsoft.com/office/word/2010/wordml" w14:paraId="3656B9AB" wp14:textId="77777777">
      <w:r>
        <w:br w:type="page"/>
      </w:r>
    </w:p>
    <w:p xmlns:wp14="http://schemas.microsoft.com/office/word/2010/wordml" w14:paraId="467665C9" wp14:textId="77777777">
      <w:pPr>
        <w:pBdr>
          <w:bottom w:val="single" w:color="1F3864" w:sz="6" w:space="1"/>
        </w:pBdr>
        <w:spacing w:before="280" w:after="120"/>
      </w:pPr>
      <w:r>
        <w:rPr>
          <w:rFonts w:ascii="Times New Roman" w:hAnsi="Times New Roman"/>
          <w:b/>
          <w:i w:val="0"/>
          <w:color w:val="1F3864"/>
          <w:sz w:val="28"/>
        </w:rPr>
        <w:t>II. Link bài mô phỏng trên Wokwi</w:t>
      </w:r>
    </w:p>
    <w:p xmlns:wp14="http://schemas.microsoft.com/office/word/2010/wordml" w14:paraId="19756732" wp14:textId="77777777">
      <w:pPr>
        <w:spacing w:after="160"/>
      </w:pPr>
      <w:r>
        <w:rPr>
          <w:rFonts w:ascii="Times New Roman" w:hAnsi="Times New Roman"/>
          <w:b/>
          <w:i w:val="0"/>
          <w:sz w:val="26"/>
        </w:rPr>
        <w:t xml:space="preserve">🔗  Link Wokwi:  </w:t>
      </w:r>
      <w:r>
        <w:rPr>
          <w:rFonts w:ascii="Times New Roman" w:hAnsi="Times New Roman"/>
          <w:b w:val="0"/>
          <w:i w:val="0"/>
          <w:color w:val="1F3864"/>
          <w:sz w:val="26"/>
        </w:rPr>
        <w:t>https://wokwi.com/projects/466455866760880129</w:t>
      </w:r>
    </w:p>
    <w:p xmlns:wp14="http://schemas.microsoft.com/office/word/2010/wordml" w14:paraId="6C042670" wp14:textId="77777777">
      <w:pPr>
        <w:spacing w:before="120" w:after="80"/>
        <w:jc w:val="both"/>
      </w:pPr>
      <w:r>
        <w:rPr>
          <w:rFonts w:ascii="Times New Roman" w:hAnsi="Times New Roman"/>
          <w:b/>
          <w:i w:val="0"/>
          <w:sz w:val="26"/>
        </w:rPr>
        <w:t>Hướng dẫn chạy mô phỏng:</w:t>
      </w:r>
    </w:p>
    <w:p xmlns:wp14="http://schemas.microsoft.com/office/word/2010/wordml" w14:paraId="0E8BC179" wp14:textId="77777777">
      <w:pPr>
        <w:spacing w:after="60"/>
        <w:ind w:left="283"/>
      </w:pPr>
      <w:r>
        <w:rPr>
          <w:rFonts w:ascii="Times New Roman" w:hAnsi="Times New Roman"/>
          <w:b w:val="0"/>
          <w:i w:val="0"/>
          <w:sz w:val="26"/>
        </w:rPr>
        <w:t>1.  Truy cập link Wokwi ở trên (hoặc quét QR code bên dưới).</w:t>
      </w:r>
    </w:p>
    <w:p xmlns:wp14="http://schemas.microsoft.com/office/word/2010/wordml" w14:paraId="6DAF3F28" wp14:textId="77777777">
      <w:pPr>
        <w:spacing w:after="60"/>
        <w:ind w:left="283"/>
      </w:pPr>
      <w:r>
        <w:rPr>
          <w:rFonts w:ascii="Times New Roman" w:hAnsi="Times New Roman"/>
          <w:b w:val="0"/>
          <w:i w:val="0"/>
          <w:sz w:val="26"/>
        </w:rPr>
        <w:t>2.  Nhấn nút  ▶ Start Simulation  (màu xanh lá, góc trên phải).</w:t>
      </w:r>
    </w:p>
    <w:p xmlns:wp14="http://schemas.microsoft.com/office/word/2010/wordml" w14:paraId="3FDF528B" wp14:textId="77777777">
      <w:pPr>
        <w:spacing w:after="60"/>
        <w:ind w:left="283"/>
      </w:pPr>
      <w:r>
        <w:rPr>
          <w:rFonts w:ascii="Times New Roman" w:hAnsi="Times New Roman"/>
          <w:b w:val="0"/>
          <w:i w:val="0"/>
          <w:sz w:val="26"/>
        </w:rPr>
        <w:t>3.  Mở tab  Serial Monitor  ở phía dưới màn hình.</w:t>
      </w:r>
    </w:p>
    <w:p xmlns:wp14="http://schemas.microsoft.com/office/word/2010/wordml" w14:paraId="45C19470" wp14:textId="77777777">
      <w:pPr>
        <w:spacing w:after="60"/>
        <w:ind w:left="283"/>
      </w:pPr>
      <w:r>
        <w:rPr>
          <w:rFonts w:ascii="Times New Roman" w:hAnsi="Times New Roman"/>
          <w:b w:val="0"/>
          <w:i w:val="0"/>
          <w:sz w:val="26"/>
        </w:rPr>
        <w:t>4.  Quan sát kết quả: ESP32 kết nối WiFi → đọc DHT22 → gửi 3 loại HTTP request.</w:t>
      </w:r>
    </w:p>
    <w:p xmlns:wp14="http://schemas.microsoft.com/office/word/2010/wordml" w14:paraId="45FB0818" wp14:textId="77777777"/>
    <w:p xmlns:wp14="http://schemas.microsoft.com/office/word/2010/wordml" w14:paraId="049F31CB" wp14:textId="77777777">
      <w:r>
        <w:br w:type="page"/>
      </w:r>
    </w:p>
    <w:p xmlns:wp14="http://schemas.microsoft.com/office/word/2010/wordml" w14:paraId="2BFA9938" wp14:textId="77777777">
      <w:pPr>
        <w:pBdr>
          <w:bottom w:val="single" w:color="1F3864" w:sz="6" w:space="1"/>
        </w:pBdr>
        <w:spacing w:before="280" w:after="120"/>
      </w:pPr>
      <w:r>
        <w:rPr>
          <w:rFonts w:ascii="Times New Roman" w:hAnsi="Times New Roman"/>
          <w:b/>
          <w:i w:val="0"/>
          <w:color w:val="1F3864"/>
          <w:sz w:val="28"/>
        </w:rPr>
        <w:t>III. Chụp ảnh màn hình kết quả thực hiện mô phỏng</w:t>
      </w:r>
    </w:p>
    <w:p xmlns:wp14="http://schemas.microsoft.com/office/word/2010/wordml" w14:paraId="294E7290" wp14:textId="77777777">
      <w:pPr>
        <w:spacing w:before="120" w:after="200"/>
        <w:jc w:val="both"/>
      </w:pPr>
      <w:r>
        <w:rPr>
          <w:rFonts w:ascii="Times New Roman" w:hAnsi="Times New Roman"/>
          <w:b w:val="0"/>
          <w:i w:val="0"/>
          <w:sz w:val="26"/>
        </w:rPr>
        <w:t>Kết quả mô phỏng trên Wokwi Simulator với Serial Monitor hiển thị toàn bộ quá trình: kết nối WiFi, đọc DHT22, gửi 3 loại HTTP request và phản hồi HTTP 200 OK từ server postman-echo.com.</w:t>
      </w:r>
    </w:p>
    <w:p xmlns:wp14="http://schemas.microsoft.com/office/word/2010/wordml" w14:paraId="6163B81D" wp14:textId="77777777">
      <w:pPr>
        <w:spacing w:before="200" w:after="80"/>
      </w:pPr>
      <w:r>
        <w:rPr>
          <w:rFonts w:ascii="Times New Roman" w:hAnsi="Times New Roman"/>
          <w:b/>
          <w:i w:val="0"/>
          <w:color w:val="1F3864"/>
          <w:sz w:val="26"/>
        </w:rPr>
        <w:t>Hình 1 – Kết quả HTTP GET (a) và khởi động hệ thống</w:t>
      </w:r>
    </w:p>
    <w:p xmlns:wp14="http://schemas.microsoft.com/office/word/2010/wordml" w14:paraId="53128261" wp14:textId="77777777">
      <w:pPr>
        <w:jc w:val="center"/>
      </w:pPr>
      <w:r>
        <w:drawing>
          <wp:inline xmlns:wp14="http://schemas.microsoft.com/office/word/2010/wordprocessingDrawing" distT="0" distB="0" distL="114300" distR="114300" wp14:anchorId="5D339113" wp14:editId="7777777">
            <wp:extent cx="5039995" cy="4708525"/>
            <wp:effectExtent l="0" t="0" r="8255" b="158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rcRect t="657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70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12FA7F1" wp14:textId="77777777">
      <w:pPr>
        <w:jc w:val="center"/>
      </w:pPr>
      <w:r>
        <w:rPr>
          <w:rFonts w:ascii="Times New Roman" w:hAnsi="Times New Roman"/>
          <w:b w:val="0"/>
          <w:i/>
          <w:color w:val="808080"/>
          <w:sz w:val="22"/>
        </w:rPr>
        <w:t>Hình 1: ESP32 kết nối WiFi thành công và gửi HTTP GET – Server phản hồi HTTP 200</w:t>
      </w:r>
    </w:p>
    <w:p xmlns:wp14="http://schemas.microsoft.com/office/word/2010/wordml" w14:paraId="62486C05" wp14:textId="77777777">
      <w:pPr>
        <w:spacing w:after="40"/>
      </w:pPr>
    </w:p>
    <w:p xmlns:wp14="http://schemas.microsoft.com/office/word/2010/wordml" w14:paraId="4101652C" wp14:textId="77777777">
      <w:pPr>
        <w:jc w:val="both"/>
      </w:pPr>
      <w:r>
        <w:drawing>
          <wp:inline xmlns:wp14="http://schemas.microsoft.com/office/word/2010/wordprocessingDrawing" distT="0" distB="0" distL="114300" distR="114300" wp14:anchorId="37D26920" wp14:editId="7777777">
            <wp:extent cx="5039995" cy="4647565"/>
            <wp:effectExtent l="0" t="0" r="825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rcRect t="778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64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8305FFA" wp14:textId="77777777">
      <w:pPr>
        <w:jc w:val="center"/>
      </w:pPr>
      <w:r>
        <w:rPr>
          <w:rFonts w:ascii="Times New Roman" w:hAnsi="Times New Roman"/>
          <w:b w:val="0"/>
          <w:i/>
          <w:color w:val="808080"/>
          <w:sz w:val="22"/>
        </w:rPr>
        <w:t>Hình 2: ESP32 gửi HTTP POST URL-encoded và HTTP POST JSON – Server phản hồi HTTP 200</w:t>
      </w:r>
    </w:p>
    <w:p xmlns:wp14="http://schemas.microsoft.com/office/word/2010/wordml" w14:paraId="4B99056E" wp14:textId="77777777">
      <w:pPr>
        <w:jc w:val="both"/>
      </w:pPr>
    </w:p>
    <w:sectPr>
      <w:pgSz w:w="11906" w:h="16838" w:orient="portrait"/>
      <w:pgMar w:top="1417" w:right="1134" w:bottom="1417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 xmlns:wp14="http://schemas.microsoft.com/office/word/2010/wordml" w14:paraId="1299C43A" wp14:textId="77777777">
      <w:pPr>
        <w:spacing w:line="240" w:lineRule="auto"/>
      </w:pPr>
      <w:r>
        <w:separator/>
      </w:r>
    </w:p>
  </w:endnote>
  <w:endnote w:type="continuationSeparator" w:id="1">
    <w:p xmlns:wp14="http://schemas.microsoft.com/office/word/2010/wordml" w14:paraId="4DDBEF00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Caladea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Caladea">
    <w:panose1 w:val="02040503050406030204"/>
    <w:charset w:val="00"/>
    <w:family w:val="auto"/>
    <w:pitch w:val="default"/>
    <w:sig w:usb0="00000007" w:usb1="00000000" w:usb2="00000000" w:usb3="00000000" w:csb0="20000093" w:csb1="00000000"/>
  </w:font>
  <w:font w:name="ＭＳ 明朝">
    <w:altName w:val="C059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C059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C059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ＭＳ 明朝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Noto Color Emoji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Noto Color Emoji">
    <w:panose1 w:val="02000609000000000000"/>
    <w:charset w:val="00"/>
    <w:family w:val="auto"/>
    <w:pitch w:val="default"/>
    <w:sig w:usb0="00000001" w:usb1="00000000" w:usb2="00000000" w:usb3="00000000" w:csb0="00000001" w:csb1="00000000"/>
  </w:font>
  <w:font w:name="Courier">
    <w:altName w:val="DejaVu Math TeX Gyre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FreeSerif">
    <w:panose1 w:val="02020603050405020304"/>
    <w:charset w:val="00"/>
    <w:family w:val="auto"/>
    <w:pitch w:val="default"/>
    <w:sig w:usb0="E59FAFFF" w:usb1="C200FDFF" w:usb2="43501B29" w:usb3="04000043" w:csb0="6001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 xmlns:wp14="http://schemas.microsoft.com/office/word/2010/wordml" w14:paraId="3461D779" wp14:textId="77777777">
      <w:pPr>
        <w:spacing w:before="0" w:after="0" w:line="276" w:lineRule="auto"/>
      </w:pPr>
      <w:r>
        <w:separator/>
      </w:r>
    </w:p>
  </w:footnote>
  <w:footnote w:type="continuationSeparator" w:id="1">
    <w:p xmlns:wp14="http://schemas.microsoft.com/office/word/2010/wordml" w14:paraId="3CF2D8B6" wp14:textId="77777777"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xmlns:w15="http://schemas.microsoft.com/office/word/2012/wordml" mc:Ignorable="w14 wp14 w15">
  <w:zoom w:percent="158"/>
  <w:trackRevisions w:val="false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8DF2631"/>
    <w:rsid w:val="7FF6E959"/>
    <w:rsid w:val="FD733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14:docId w14:val="38DFC947"/>
  <w14:defaultImageDpi w14:val="300"/>
  <w15:docId w15:val="{5B1FC4DC-C561-481F-96F8-743E7E7B532D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 wp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qFormat="1"/>
    <w:lsdException w:name="heading 3" w:uiPriority="9" w:semiHidden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/>
    <w:lsdException w:name="footer" w:uiPriority="99" w:semiHidden="0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 w:semiHidden="0"/>
    <w:lsdException w:name="toa heading" w:uiPriority="99"/>
    <w:lsdException w:name="List" w:uiPriority="99" w:semiHidden="0"/>
    <w:lsdException w:name="List Bullet" w:uiPriority="99" w:semiHidden="0"/>
    <w:lsdException w:name="List Number" w:uiPriority="99" w:semiHidden="0"/>
    <w:lsdException w:name="List 2" w:uiPriority="99" w:semiHidden="0"/>
    <w:lsdException w:name="List 3" w:uiPriority="99" w:semiHidden="0"/>
    <w:lsdException w:name="List 4" w:uiPriority="99"/>
    <w:lsdException w:name="List 5" w:uiPriority="99"/>
    <w:lsdException w:name="List Bullet 2" w:uiPriority="99" w:semiHidden="0"/>
    <w:lsdException w:name="List Bullet 3" w:uiPriority="99" w:semiHidden="0"/>
    <w:lsdException w:name="List Bullet 4" w:uiPriority="99"/>
    <w:lsdException w:name="List Bullet 5" w:uiPriority="99"/>
    <w:lsdException w:name="List Number 2" w:uiPriority="99" w:semiHidden="0"/>
    <w:lsdException w:name="List Number 3" w:uiPriority="99" w:semiHidden="0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/>
    <w:lsdException w:name="Body Text" w:uiPriority="99" w:semiHidden="0"/>
    <w:lsdException w:name="Body Text Indent" w:uiPriority="99"/>
    <w:lsdException w:name="List Continue" w:uiPriority="99" w:semiHidden="0"/>
    <w:lsdException w:name="List Continue 2" w:uiPriority="99" w:semiHidden="0"/>
    <w:lsdException w:name="List Continue 3" w:uiPriority="99" w:semiHidden="0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 w:semiHidden="0"/>
    <w:lsdException w:name="Body Text 3" w:uiPriority="99" w:semiHidden="0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59" w:semiHidden="0" w:unhideWhenUsed="0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 w:default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6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1" w:default="1">
    <w:name w:val="Default Paragraph Font"/>
    <w:semiHidden/>
    <w:unhideWhenUsed/>
    <w:uiPriority w:val="1"/>
  </w:style>
  <w:style w:type="table" w:styleId="12" w:default="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 w:customStyle="1">
    <w:name w:val="Header Char"/>
    <w:basedOn w:val="11"/>
    <w:link w:val="19"/>
    <w:uiPriority w:val="99"/>
  </w:style>
  <w:style w:type="character" w:styleId="136" w:customStyle="1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styleId="138" w:customStyle="1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styleId="139" w:customStyle="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styleId="140" w:customStyle="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styleId="141" w:customStyle="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styleId="142" w:customStyle="1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styleId="144" w:customStyle="1">
    <w:name w:val="Body Text Char"/>
    <w:basedOn w:val="11"/>
    <w:link w:val="13"/>
    <w:uiPriority w:val="99"/>
  </w:style>
  <w:style w:type="character" w:styleId="145" w:customStyle="1">
    <w:name w:val="Body Text 2 Char"/>
    <w:basedOn w:val="11"/>
    <w:link w:val="14"/>
    <w:uiPriority w:val="99"/>
  </w:style>
  <w:style w:type="character" w:styleId="146" w:customStyle="1">
    <w:name w:val="Body Text 3 Char"/>
    <w:basedOn w:val="11"/>
    <w:link w:val="15"/>
    <w:uiPriority w:val="99"/>
    <w:rPr>
      <w:sz w:val="16"/>
      <w:szCs w:val="16"/>
    </w:rPr>
  </w:style>
  <w:style w:type="character" w:styleId="147" w:customStyle="1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styleId="149" w:customStyle="1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styleId="150" w:customStyle="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styleId="151" w:customStyle="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styleId="152" w:customStyle="1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styleId="153" w:customStyle="1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54" w:customStyle="1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styleId="155" w:customStyle="1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styleId="157" w:customStyle="1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styleId="158" w:customStyle="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styleId="159" w:customStyle="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styleId="160" w:customStyle="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styleId="161" w:customStyle="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styleId="162" w:customStyle="1">
    <w:name w:val="Book Title"/>
    <w:basedOn w:val="11"/>
    <w:qFormat/>
    <w:uiPriority w:val="33"/>
    <w:rPr>
      <w:b/>
      <w:bCs/>
      <w:smallCaps/>
      <w:spacing w:val="5"/>
    </w:rPr>
  </w:style>
  <w:style w:type="paragraph" w:styleId="163" w:customStyle="1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9" /><Relationship Type="http://schemas.openxmlformats.org/officeDocument/2006/relationships/numbering" Target="numbering.xml" Id="rId8" /><Relationship Type="http://schemas.openxmlformats.org/officeDocument/2006/relationships/image" Target="media/image2.jpeg" Id="rId7" /><Relationship Type="http://schemas.openxmlformats.org/officeDocument/2006/relationships/image" Target="media/image1.jpeg" Id="rId6" /><Relationship Type="http://schemas.openxmlformats.org/officeDocument/2006/relationships/theme" Target="theme/theme1.xml" Id="rId5" /><Relationship Type="http://schemas.openxmlformats.org/officeDocument/2006/relationships/endnotes" Target="endnotes.xml" Id="rId4" /><Relationship Type="http://schemas.openxmlformats.org/officeDocument/2006/relationships/footnotes" Target="footnote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ScaleCrop>false</ap:ScaleCrop>
  <ap:Application>Microsoft Word for the web</ap:Application>
  <ap:DocSecurity>0</ap:DocSecurity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2013-12-24T06:15:00.0000000Z</dcterms:created>
  <dc:creator>python-docx</dc:creator>
  <dc:description>generated by python-docx</dc:description>
  <lastModifiedBy>Vu Xuan Du 20252731M</lastModifiedBy>
  <dcterms:modified xsi:type="dcterms:W3CDTF">2026-06-10T16:30:17.1775603Z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